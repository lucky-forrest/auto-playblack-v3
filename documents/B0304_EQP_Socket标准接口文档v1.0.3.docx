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before="37" w:line="324" w:lineRule="exact"/>
        <w:ind w:left="8255"/>
        <w:rPr>
          <w:rFonts w:ascii="微软雅黑" w:eastAsia="微软雅黑"/>
          <w:lang w:eastAsia="zh-CN"/>
        </w:rPr>
      </w:pPr>
      <w:r>
        <w:pict>
          <v:group id="_x0000_s1026" o:spid="_x0000_s1026" o:spt="203" style="position:absolute;left:0pt;margin-left:-0.5pt;margin-top:184.65pt;height:165.75pt;width:595.95pt;mso-position-horizontal-relative:page;mso-position-vertical-relative:page;z-index:-251657216;mso-width-relative:page;mso-height-relative:page;" coordorigin="-10,3693" coordsize="11919,3315">
            <o:lock v:ext="edit"/>
            <v:shape id="_x0000_s1027" o:spid="_x0000_s1027" o:spt="75" type="#_x0000_t75" style="position:absolute;left:9085;top:3693;height:1729;width:1805;" filled="f" o:preferrelative="t" stroked="f" coordsize="21600,21600">
              <v:path/>
              <v:fill on="f" focussize="0,0"/>
              <v:stroke on="f" joinstyle="miter"/>
              <v:imagedata r:id="rId7" o:title=""/>
              <o:lock v:ext="edit" aspectratio="t"/>
            </v:shape>
            <v:shape id="_x0000_s1028" o:spid="_x0000_s1028" o:spt="75" type="#_x0000_t75" style="position:absolute;left:0;top:3921;height:3087;width:11909;" filled="f" o:preferrelative="t" stroked="f" coordsize="21600,21600">
              <v:path/>
              <v:fill on="f" focussize="0,0"/>
              <v:stroke on="f" joinstyle="miter"/>
              <v:imagedata r:id="rId8" o:title=""/>
              <o:lock v:ext="edit" aspectratio="t"/>
            </v:shape>
            <v:shape id="_x0000_s1029" o:spid="_x0000_s1029" o:spt="75" type="#_x0000_t75" style="position:absolute;left:9;top:4008;height:2904;width:11890;" filled="f" o:preferrelative="t" stroked="f" coordsize="21600,21600">
              <v:path/>
              <v:fill on="f" focussize="0,0"/>
              <v:stroke on="f" joinstyle="miter"/>
              <v:imagedata r:id="rId9" o:title=""/>
              <o:lock v:ext="edit" aspectratio="t"/>
            </v:shape>
            <v:shape id="_x0000_s1030" o:spid="_x0000_s1030" o:spt="75" type="#_x0000_t75" style="position:absolute;left:-10;top:3887;height:3077;width:11907;" filled="f" o:preferrelative="t" stroked="f" coordsize="21600,21600">
              <v:path/>
              <v:fill on="f" focussize="0,0"/>
              <v:stroke on="f" joinstyle="miter"/>
              <v:imagedata r:id="rId10" o:title=""/>
              <o:lock v:ext="edit" aspectratio="t"/>
            </v:shape>
          </v:group>
        </w:pict>
      </w:r>
      <w:r>
        <w:rPr>
          <w:rFonts w:hint="eastAsia" w:ascii="微软雅黑" w:eastAsia="微软雅黑"/>
          <w:lang w:eastAsia="zh-CN"/>
        </w:rPr>
        <w:t>文档号：GS-B02-2020-001</w:t>
      </w:r>
    </w:p>
    <w:p>
      <w:pPr>
        <w:pStyle w:val="7"/>
        <w:spacing w:line="324" w:lineRule="exact"/>
        <w:ind w:left="8211"/>
        <w:rPr>
          <w:rFonts w:ascii="微软雅黑" w:eastAsia="微软雅黑"/>
          <w:lang w:eastAsia="zh-CN"/>
        </w:rPr>
      </w:pPr>
      <w:r>
        <w:rPr>
          <w:rFonts w:hint="eastAsia" w:ascii="微软雅黑" w:eastAsia="微软雅黑"/>
          <w:lang w:eastAsia="zh-CN"/>
        </w:rPr>
        <w:t>发布日期：2021 年 03 月</w:t>
      </w:r>
    </w:p>
    <w:p>
      <w:pPr>
        <w:pStyle w:val="7"/>
        <w:rPr>
          <w:rFonts w:ascii="微软雅黑"/>
          <w:sz w:val="20"/>
          <w:lang w:eastAsia="zh-CN"/>
        </w:rPr>
      </w:pPr>
    </w:p>
    <w:p>
      <w:pPr>
        <w:pStyle w:val="7"/>
        <w:rPr>
          <w:rFonts w:ascii="微软雅黑"/>
          <w:sz w:val="20"/>
          <w:lang w:eastAsia="zh-CN"/>
        </w:rPr>
      </w:pPr>
    </w:p>
    <w:p>
      <w:pPr>
        <w:pStyle w:val="7"/>
        <w:rPr>
          <w:rFonts w:ascii="微软雅黑"/>
          <w:sz w:val="20"/>
          <w:lang w:eastAsia="zh-CN"/>
        </w:rPr>
      </w:pPr>
    </w:p>
    <w:p>
      <w:pPr>
        <w:pStyle w:val="7"/>
        <w:rPr>
          <w:rFonts w:ascii="微软雅黑"/>
          <w:sz w:val="20"/>
          <w:lang w:eastAsia="zh-CN"/>
        </w:rPr>
      </w:pPr>
    </w:p>
    <w:p>
      <w:pPr>
        <w:pStyle w:val="7"/>
        <w:rPr>
          <w:rFonts w:ascii="微软雅黑"/>
          <w:sz w:val="20"/>
          <w:lang w:eastAsia="zh-CN"/>
        </w:rPr>
      </w:pPr>
    </w:p>
    <w:p>
      <w:pPr>
        <w:pStyle w:val="7"/>
        <w:rPr>
          <w:rFonts w:ascii="微软雅黑"/>
          <w:sz w:val="20"/>
          <w:lang w:eastAsia="zh-CN"/>
        </w:rPr>
      </w:pPr>
    </w:p>
    <w:p>
      <w:pPr>
        <w:pStyle w:val="7"/>
        <w:rPr>
          <w:rFonts w:ascii="微软雅黑"/>
          <w:sz w:val="20"/>
          <w:lang w:eastAsia="zh-CN"/>
        </w:rPr>
      </w:pPr>
    </w:p>
    <w:p>
      <w:pPr>
        <w:pStyle w:val="7"/>
        <w:spacing w:before="7"/>
        <w:rPr>
          <w:rFonts w:ascii="微软雅黑"/>
          <w:sz w:val="16"/>
          <w:lang w:eastAsia="zh-CN"/>
        </w:rPr>
      </w:pPr>
    </w:p>
    <w:p>
      <w:pPr>
        <w:spacing w:line="798" w:lineRule="exact"/>
        <w:rPr>
          <w:rFonts w:ascii="微软雅黑" w:eastAsia="微软雅黑"/>
          <w:sz w:val="44"/>
          <w:lang w:eastAsia="zh-CN"/>
        </w:rPr>
      </w:pPr>
      <w:r>
        <w:rPr>
          <w:rFonts w:hint="eastAsia" w:ascii="微软雅黑" w:eastAsia="微软雅黑"/>
          <w:sz w:val="44"/>
          <w:lang w:eastAsia="zh-CN"/>
        </w:rPr>
        <w:t>上海哥瑞利软件有限公司</w:t>
      </w:r>
    </w:p>
    <w:p>
      <w:pPr>
        <w:spacing w:before="125"/>
        <w:rPr>
          <w:rFonts w:hint="default" w:ascii="微软雅黑" w:eastAsia="微软雅黑"/>
          <w:sz w:val="32"/>
          <w:lang w:eastAsia="zh-CN"/>
        </w:rPr>
      </w:pPr>
      <w:r>
        <w:rPr>
          <w:rFonts w:hint="eastAsia" w:ascii="微软雅黑" w:eastAsia="微软雅黑"/>
          <w:sz w:val="44"/>
        </w:rPr>
        <w:t xml:space="preserve">EQP Socket 标准接口文档 </w:t>
      </w:r>
      <w:r>
        <w:rPr>
          <w:rFonts w:hint="eastAsia" w:ascii="微软雅黑" w:eastAsia="微软雅黑"/>
          <w:sz w:val="32"/>
        </w:rPr>
        <w:t>v1.0.</w:t>
      </w:r>
      <w:r>
        <w:rPr>
          <w:rFonts w:hint="default" w:ascii="微软雅黑" w:eastAsia="微软雅黑"/>
          <w:sz w:val="32"/>
        </w:rPr>
        <w:t>3</w:t>
      </w:r>
    </w:p>
    <w:p>
      <w:pPr>
        <w:pStyle w:val="7"/>
        <w:rPr>
          <w:rFonts w:ascii="微软雅黑"/>
          <w:sz w:val="20"/>
        </w:rPr>
      </w:pPr>
    </w:p>
    <w:p>
      <w:pPr>
        <w:pStyle w:val="7"/>
        <w:rPr>
          <w:rFonts w:ascii="微软雅黑"/>
          <w:sz w:val="20"/>
        </w:rPr>
      </w:pPr>
    </w:p>
    <w:p>
      <w:pPr>
        <w:pStyle w:val="7"/>
        <w:rPr>
          <w:rFonts w:ascii="微软雅黑"/>
          <w:sz w:val="20"/>
        </w:rPr>
      </w:pPr>
    </w:p>
    <w:p>
      <w:pPr>
        <w:pStyle w:val="7"/>
        <w:rPr>
          <w:rFonts w:ascii="微软雅黑"/>
          <w:sz w:val="20"/>
        </w:rPr>
      </w:pPr>
    </w:p>
    <w:p>
      <w:pPr>
        <w:pStyle w:val="7"/>
        <w:rPr>
          <w:rFonts w:ascii="微软雅黑"/>
          <w:sz w:val="20"/>
        </w:rPr>
      </w:pPr>
    </w:p>
    <w:p>
      <w:pPr>
        <w:pStyle w:val="7"/>
        <w:rPr>
          <w:rFonts w:ascii="微软雅黑"/>
          <w:sz w:val="20"/>
        </w:rPr>
      </w:pPr>
    </w:p>
    <w:p>
      <w:pPr>
        <w:pStyle w:val="7"/>
        <w:rPr>
          <w:rFonts w:ascii="微软雅黑"/>
          <w:sz w:val="20"/>
        </w:rPr>
      </w:pPr>
    </w:p>
    <w:p>
      <w:pPr>
        <w:pStyle w:val="7"/>
        <w:rPr>
          <w:rFonts w:ascii="微软雅黑"/>
          <w:sz w:val="20"/>
        </w:rPr>
      </w:pPr>
    </w:p>
    <w:p>
      <w:pPr>
        <w:pStyle w:val="7"/>
        <w:rPr>
          <w:rFonts w:ascii="微软雅黑"/>
          <w:sz w:val="20"/>
        </w:rPr>
      </w:pPr>
    </w:p>
    <w:p>
      <w:pPr>
        <w:pStyle w:val="7"/>
        <w:rPr>
          <w:rFonts w:ascii="微软雅黑"/>
          <w:sz w:val="23"/>
        </w:rPr>
      </w:pPr>
      <w:r>
        <w:drawing>
          <wp:anchor distT="0" distB="0" distL="0" distR="0" simplePos="0" relativeHeight="251682816" behindDoc="0" locked="0" layoutInCell="1" allowOverlap="1">
            <wp:simplePos x="0" y="0"/>
            <wp:positionH relativeFrom="page">
              <wp:posOffset>2385695</wp:posOffset>
            </wp:positionH>
            <wp:positionV relativeFrom="paragraph">
              <wp:posOffset>293370</wp:posOffset>
            </wp:positionV>
            <wp:extent cx="727075" cy="766445"/>
            <wp:effectExtent l="0" t="0" r="0" b="0"/>
            <wp:wrapTopAndBottom/>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pic:cNvPicPr>
                      <a:picLocks noChangeAspect="1"/>
                    </pic:cNvPicPr>
                  </pic:nvPicPr>
                  <pic:blipFill>
                    <a:blip r:embed="rId11" cstate="print"/>
                    <a:stretch>
                      <a:fillRect/>
                    </a:stretch>
                  </pic:blipFill>
                  <pic:spPr>
                    <a:xfrm>
                      <a:off x="0" y="0"/>
                      <a:ext cx="726975" cy="766762"/>
                    </a:xfrm>
                    <a:prstGeom prst="rect">
                      <a:avLst/>
                    </a:prstGeom>
                  </pic:spPr>
                </pic:pic>
              </a:graphicData>
            </a:graphic>
          </wp:anchor>
        </w:drawing>
      </w:r>
    </w:p>
    <w:p>
      <w:pPr>
        <w:pStyle w:val="7"/>
        <w:spacing w:before="5"/>
        <w:rPr>
          <w:rFonts w:ascii="微软雅黑"/>
          <w:sz w:val="2"/>
        </w:rPr>
      </w:pPr>
    </w:p>
    <w:p>
      <w:pPr>
        <w:pStyle w:val="7"/>
        <w:ind w:left="320"/>
        <w:rPr>
          <w:rFonts w:ascii="微软雅黑"/>
          <w:sz w:val="20"/>
        </w:rPr>
      </w:pPr>
      <w:r>
        <w:rPr>
          <w:rFonts w:ascii="微软雅黑"/>
          <w:sz w:val="20"/>
        </w:rPr>
        <w:drawing>
          <wp:inline distT="0" distB="0" distL="0" distR="0">
            <wp:extent cx="1478280" cy="1432560"/>
            <wp:effectExtent l="0" t="0" r="0" b="0"/>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pic:cNvPicPr>
                      <a:picLocks noChangeAspect="1"/>
                    </pic:cNvPicPr>
                  </pic:nvPicPr>
                  <pic:blipFill>
                    <a:blip r:embed="rId12" cstate="print"/>
                    <a:stretch>
                      <a:fillRect/>
                    </a:stretch>
                  </pic:blipFill>
                  <pic:spPr>
                    <a:xfrm>
                      <a:off x="0" y="0"/>
                      <a:ext cx="1478578" cy="1432845"/>
                    </a:xfrm>
                    <a:prstGeom prst="rect">
                      <a:avLst/>
                    </a:prstGeom>
                  </pic:spPr>
                </pic:pic>
              </a:graphicData>
            </a:graphic>
          </wp:inline>
        </w:drawing>
      </w:r>
    </w:p>
    <w:p>
      <w:pPr>
        <w:rPr>
          <w:rFonts w:ascii="微软雅黑"/>
          <w:sz w:val="20"/>
        </w:rPr>
        <w:sectPr>
          <w:footerReference r:id="rId3" w:type="default"/>
          <w:type w:val="continuous"/>
          <w:pgSz w:w="11910" w:h="16840"/>
          <w:pgMar w:top="460" w:right="320" w:bottom="780" w:left="960" w:header="720" w:footer="596" w:gutter="0"/>
          <w:cols w:space="720" w:num="1"/>
        </w:sectPr>
      </w:pPr>
    </w:p>
    <w:p>
      <w:pPr>
        <w:pStyle w:val="7"/>
        <w:spacing w:before="13"/>
        <w:rPr>
          <w:rFonts w:ascii="微软雅黑"/>
          <w:sz w:val="20"/>
        </w:rPr>
      </w:pPr>
    </w:p>
    <w:p>
      <w:pPr>
        <w:pStyle w:val="7"/>
        <w:spacing w:before="56"/>
        <w:ind w:left="235"/>
        <w:rPr>
          <w:rFonts w:ascii="微软雅黑" w:eastAsia="微软雅黑"/>
        </w:rPr>
      </w:pPr>
      <w:r>
        <w:drawing>
          <wp:anchor distT="0" distB="0" distL="0" distR="0" simplePos="0" relativeHeight="251669504" behindDoc="1" locked="0" layoutInCell="1" allowOverlap="1">
            <wp:simplePos x="0" y="0"/>
            <wp:positionH relativeFrom="page">
              <wp:posOffset>5768975</wp:posOffset>
            </wp:positionH>
            <wp:positionV relativeFrom="paragraph">
              <wp:posOffset>1275080</wp:posOffset>
            </wp:positionV>
            <wp:extent cx="1148715" cy="109982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pic:cNvPicPr>
                  </pic:nvPicPr>
                  <pic:blipFill>
                    <a:blip r:embed="rId7" cstate="print"/>
                    <a:stretch>
                      <a:fillRect/>
                    </a:stretch>
                  </pic:blipFill>
                  <pic:spPr>
                    <a:xfrm>
                      <a:off x="0" y="0"/>
                      <a:ext cx="1148454" cy="1100137"/>
                    </a:xfrm>
                    <a:prstGeom prst="rect">
                      <a:avLst/>
                    </a:prstGeom>
                  </pic:spPr>
                </pic:pic>
              </a:graphicData>
            </a:graphic>
          </wp:anchor>
        </w:drawing>
      </w:r>
      <w:r>
        <w:rPr>
          <w:rFonts w:hint="eastAsia" w:ascii="微软雅黑" w:eastAsia="微软雅黑"/>
        </w:rPr>
        <w:t>版本历史Version History</w:t>
      </w:r>
    </w:p>
    <w:p>
      <w:pPr>
        <w:pStyle w:val="7"/>
        <w:rPr>
          <w:rFonts w:ascii="微软雅黑"/>
          <w:sz w:val="17"/>
        </w:rPr>
      </w:pPr>
    </w:p>
    <w:tbl>
      <w:tblPr>
        <w:tblStyle w:val="12"/>
        <w:tblW w:w="0" w:type="auto"/>
        <w:tblInd w:w="255" w:type="dxa"/>
        <w:tblBorders>
          <w:top w:val="single" w:color="4AACC5" w:sz="8" w:space="0"/>
          <w:left w:val="single" w:color="4AACC5" w:sz="8" w:space="0"/>
          <w:bottom w:val="single" w:color="4AACC5" w:sz="8" w:space="0"/>
          <w:right w:val="single" w:color="4AACC5" w:sz="8" w:space="0"/>
          <w:insideH w:val="single" w:color="4AACC5" w:sz="8" w:space="0"/>
          <w:insideV w:val="single" w:color="4AACC5" w:sz="8" w:space="0"/>
        </w:tblBorders>
        <w:tblLayout w:type="fixed"/>
        <w:tblCellMar>
          <w:top w:w="0" w:type="dxa"/>
          <w:left w:w="0" w:type="dxa"/>
          <w:bottom w:w="0" w:type="dxa"/>
          <w:right w:w="0" w:type="dxa"/>
        </w:tblCellMar>
      </w:tblPr>
      <w:tblGrid>
        <w:gridCol w:w="1157"/>
        <w:gridCol w:w="1330"/>
        <w:gridCol w:w="139"/>
        <w:gridCol w:w="840"/>
        <w:gridCol w:w="3198"/>
        <w:gridCol w:w="3169"/>
      </w:tblGrid>
      <w:tr>
        <w:trPr>
          <w:trHeight w:val="403" w:hRule="atLeast"/>
        </w:trPr>
        <w:tc>
          <w:tcPr>
            <w:tcW w:w="1157" w:type="dxa"/>
            <w:tcBorders>
              <w:top w:val="nil"/>
              <w:left w:val="nil"/>
              <w:bottom w:val="nil"/>
              <w:right w:val="nil"/>
            </w:tcBorders>
            <w:shd w:val="clear" w:color="auto" w:fill="4AACC5"/>
          </w:tcPr>
          <w:p>
            <w:pPr>
              <w:pStyle w:val="16"/>
              <w:keepNext w:val="0"/>
              <w:keepLines w:val="0"/>
              <w:suppressLineNumbers w:val="0"/>
              <w:spacing w:before="63" w:beforeAutospacing="0" w:after="0" w:afterAutospacing="0"/>
              <w:ind w:left="245" w:right="231"/>
              <w:jc w:val="center"/>
              <w:rPr>
                <w:rFonts w:hint="default"/>
                <w:sz w:val="16"/>
              </w:rPr>
            </w:pPr>
            <w:r>
              <w:rPr>
                <w:rFonts w:hint="default"/>
                <w:color w:val="FFFFFF"/>
                <w:sz w:val="16"/>
              </w:rPr>
              <w:t>发布日期</w:t>
            </w:r>
          </w:p>
        </w:tc>
        <w:tc>
          <w:tcPr>
            <w:tcW w:w="1330" w:type="dxa"/>
            <w:tcBorders>
              <w:top w:val="nil"/>
              <w:left w:val="nil"/>
              <w:bottom w:val="nil"/>
              <w:right w:val="nil"/>
            </w:tcBorders>
            <w:shd w:val="clear" w:color="auto" w:fill="4AACC5"/>
          </w:tcPr>
          <w:p>
            <w:pPr>
              <w:pStyle w:val="16"/>
              <w:keepNext w:val="0"/>
              <w:keepLines w:val="0"/>
              <w:suppressLineNumbers w:val="0"/>
              <w:spacing w:before="63" w:beforeAutospacing="0" w:after="0" w:afterAutospacing="0"/>
              <w:ind w:left="437" w:right="0"/>
              <w:rPr>
                <w:rFonts w:hint="default"/>
                <w:sz w:val="16"/>
              </w:rPr>
            </w:pPr>
            <w:r>
              <w:rPr>
                <w:rFonts w:hint="default"/>
                <w:color w:val="FFFFFF"/>
                <w:sz w:val="16"/>
              </w:rPr>
              <w:t>发布者</w:t>
            </w:r>
          </w:p>
        </w:tc>
        <w:tc>
          <w:tcPr>
            <w:tcW w:w="979" w:type="dxa"/>
            <w:gridSpan w:val="2"/>
            <w:tcBorders>
              <w:top w:val="nil"/>
              <w:left w:val="nil"/>
              <w:bottom w:val="nil"/>
              <w:right w:val="nil"/>
            </w:tcBorders>
            <w:shd w:val="clear" w:color="auto" w:fill="4AACC5"/>
          </w:tcPr>
          <w:p>
            <w:pPr>
              <w:pStyle w:val="16"/>
              <w:keepNext w:val="0"/>
              <w:keepLines w:val="0"/>
              <w:suppressLineNumbers w:val="0"/>
              <w:spacing w:before="63" w:beforeAutospacing="0" w:after="0" w:afterAutospacing="0"/>
              <w:ind w:left="341" w:right="0"/>
              <w:rPr>
                <w:rFonts w:hint="default"/>
                <w:sz w:val="16"/>
              </w:rPr>
            </w:pPr>
            <w:r>
              <w:rPr>
                <w:rFonts w:hint="default"/>
                <w:color w:val="FFFFFF"/>
                <w:sz w:val="16"/>
              </w:rPr>
              <w:t>版本</w:t>
            </w:r>
          </w:p>
        </w:tc>
        <w:tc>
          <w:tcPr>
            <w:tcW w:w="3198" w:type="dxa"/>
            <w:tcBorders>
              <w:top w:val="nil"/>
              <w:left w:val="nil"/>
              <w:bottom w:val="nil"/>
              <w:right w:val="nil"/>
            </w:tcBorders>
            <w:shd w:val="clear" w:color="auto" w:fill="4AACC5"/>
          </w:tcPr>
          <w:p>
            <w:pPr>
              <w:pStyle w:val="16"/>
              <w:keepNext w:val="0"/>
              <w:keepLines w:val="0"/>
              <w:suppressLineNumbers w:val="0"/>
              <w:spacing w:before="63" w:beforeAutospacing="0" w:after="0" w:afterAutospacing="0"/>
              <w:ind w:left="121" w:right="0"/>
              <w:rPr>
                <w:rFonts w:hint="default"/>
                <w:sz w:val="16"/>
              </w:rPr>
            </w:pPr>
            <w:r>
              <w:rPr>
                <w:rFonts w:hint="default"/>
                <w:color w:val="FFFFFF"/>
                <w:sz w:val="16"/>
              </w:rPr>
              <w:t>版本说明</w:t>
            </w:r>
          </w:p>
        </w:tc>
        <w:tc>
          <w:tcPr>
            <w:tcW w:w="3169" w:type="dxa"/>
            <w:tcBorders>
              <w:top w:val="nil"/>
              <w:left w:val="nil"/>
              <w:bottom w:val="nil"/>
              <w:right w:val="nil"/>
            </w:tcBorders>
            <w:shd w:val="clear" w:color="auto" w:fill="4AACC5"/>
          </w:tcPr>
          <w:p>
            <w:pPr>
              <w:pStyle w:val="16"/>
              <w:keepNext w:val="0"/>
              <w:keepLines w:val="0"/>
              <w:suppressLineNumbers w:val="0"/>
              <w:spacing w:before="53" w:beforeAutospacing="0" w:after="0" w:afterAutospacing="0"/>
              <w:ind w:left="121" w:right="0"/>
              <w:rPr>
                <w:rFonts w:hint="default"/>
                <w:b/>
                <w:sz w:val="16"/>
              </w:rPr>
            </w:pPr>
            <w:r>
              <w:rPr>
                <w:rFonts w:hint="default"/>
                <w:b/>
                <w:color w:val="FFFFFF"/>
                <w:sz w:val="16"/>
              </w:rPr>
              <w:t>文档名称</w:t>
            </w:r>
          </w:p>
        </w:tc>
      </w:tr>
      <w:tr>
        <w:trPr>
          <w:trHeight w:val="493" w:hRule="atLeast"/>
        </w:trPr>
        <w:tc>
          <w:tcPr>
            <w:tcW w:w="1157" w:type="dxa"/>
          </w:tcPr>
          <w:p>
            <w:pPr>
              <w:pStyle w:val="16"/>
              <w:keepNext w:val="0"/>
              <w:keepLines w:val="0"/>
              <w:suppressLineNumbers w:val="0"/>
              <w:spacing w:before="143" w:beforeAutospacing="0" w:after="0" w:afterAutospacing="0"/>
              <w:ind w:left="90" w:right="66"/>
              <w:jc w:val="center"/>
              <w:rPr>
                <w:rFonts w:hint="default"/>
                <w:b/>
                <w:sz w:val="16"/>
              </w:rPr>
            </w:pPr>
            <w:r>
              <w:rPr>
                <w:rFonts w:hint="default"/>
                <w:b/>
                <w:sz w:val="16"/>
              </w:rPr>
              <w:t>2020/05/02</w:t>
            </w:r>
          </w:p>
        </w:tc>
        <w:tc>
          <w:tcPr>
            <w:tcW w:w="1469" w:type="dxa"/>
            <w:gridSpan w:val="2"/>
          </w:tcPr>
          <w:p>
            <w:pPr>
              <w:pStyle w:val="16"/>
              <w:keepNext w:val="0"/>
              <w:keepLines w:val="0"/>
              <w:suppressLineNumbers w:val="0"/>
              <w:spacing w:before="57" w:beforeAutospacing="0" w:after="0" w:afterAutospacing="0"/>
              <w:ind w:left="110" w:right="0"/>
              <w:rPr>
                <w:rFonts w:hint="default"/>
                <w:sz w:val="16"/>
              </w:rPr>
            </w:pPr>
            <w:r>
              <w:rPr>
                <w:rFonts w:hint="default"/>
                <w:sz w:val="16"/>
              </w:rPr>
              <w:t>张三星</w:t>
            </w:r>
          </w:p>
        </w:tc>
        <w:tc>
          <w:tcPr>
            <w:tcW w:w="840" w:type="dxa"/>
          </w:tcPr>
          <w:p>
            <w:pPr>
              <w:pStyle w:val="16"/>
              <w:keepNext w:val="0"/>
              <w:keepLines w:val="0"/>
              <w:suppressLineNumbers w:val="0"/>
              <w:spacing w:before="57" w:beforeAutospacing="0" w:after="0" w:afterAutospacing="0"/>
              <w:ind w:left="216" w:right="0"/>
              <w:rPr>
                <w:rFonts w:hint="eastAsia" w:eastAsia="微软雅黑"/>
                <w:sz w:val="16"/>
                <w:lang w:val="en-US" w:eastAsia="zh-CN"/>
              </w:rPr>
            </w:pPr>
            <w:r>
              <w:rPr>
                <w:rFonts w:hint="default"/>
                <w:sz w:val="16"/>
              </w:rPr>
              <w:t>v0</w:t>
            </w:r>
            <w:r>
              <w:rPr>
                <w:rFonts w:hint="eastAsia"/>
                <w:sz w:val="16"/>
                <w:lang w:val="en-US" w:eastAsia="zh-CN"/>
              </w:rPr>
              <w:t>1.0.0</w:t>
            </w:r>
          </w:p>
        </w:tc>
        <w:tc>
          <w:tcPr>
            <w:tcW w:w="3198" w:type="dxa"/>
          </w:tcPr>
          <w:p>
            <w:pPr>
              <w:pStyle w:val="16"/>
              <w:keepNext w:val="0"/>
              <w:keepLines w:val="0"/>
              <w:suppressLineNumbers w:val="0"/>
              <w:spacing w:before="57" w:beforeAutospacing="0" w:after="0" w:afterAutospacing="0"/>
              <w:ind w:left="111" w:right="0"/>
              <w:rPr>
                <w:rFonts w:hint="default"/>
                <w:sz w:val="16"/>
              </w:rPr>
            </w:pPr>
            <w:r>
              <w:rPr>
                <w:rFonts w:hint="default"/>
                <w:sz w:val="16"/>
              </w:rPr>
              <w:t>初始版本</w:t>
            </w:r>
          </w:p>
        </w:tc>
        <w:tc>
          <w:tcPr>
            <w:tcW w:w="3169" w:type="dxa"/>
          </w:tcPr>
          <w:p>
            <w:pPr>
              <w:pStyle w:val="16"/>
              <w:keepNext w:val="0"/>
              <w:keepLines w:val="0"/>
              <w:suppressLineNumbers w:val="0"/>
              <w:spacing w:before="0" w:beforeAutospacing="0" w:after="0" w:afterAutospacing="0"/>
              <w:ind w:left="0" w:right="0"/>
              <w:rPr>
                <w:rFonts w:hint="default" w:ascii="Times New Roman"/>
                <w:sz w:val="16"/>
              </w:rPr>
            </w:pPr>
          </w:p>
        </w:tc>
      </w:tr>
      <w:tr>
        <w:trPr>
          <w:trHeight w:val="488" w:hRule="atLeast"/>
        </w:trPr>
        <w:tc>
          <w:tcPr>
            <w:tcW w:w="1157" w:type="dxa"/>
            <w:vAlign w:val="top"/>
          </w:tcPr>
          <w:p>
            <w:pPr>
              <w:pStyle w:val="16"/>
              <w:keepNext w:val="0"/>
              <w:keepLines w:val="0"/>
              <w:suppressLineNumbers w:val="0"/>
              <w:spacing w:before="143" w:beforeAutospacing="0" w:after="0" w:afterAutospacing="0"/>
              <w:ind w:left="90" w:leftChars="0" w:right="66" w:rightChars="0"/>
              <w:jc w:val="center"/>
              <w:rPr>
                <w:rFonts w:hint="default" w:ascii="Times New Roman" w:eastAsia="微软雅黑"/>
                <w:sz w:val="16"/>
                <w:lang w:val="en-US" w:eastAsia="zh-CN"/>
              </w:rPr>
            </w:pPr>
            <w:r>
              <w:rPr>
                <w:rFonts w:hint="default"/>
                <w:b/>
                <w:sz w:val="16"/>
              </w:rPr>
              <w:t>202</w:t>
            </w:r>
            <w:r>
              <w:rPr>
                <w:rFonts w:hint="eastAsia"/>
                <w:b/>
                <w:sz w:val="16"/>
                <w:lang w:val="en-US" w:eastAsia="zh-CN"/>
              </w:rPr>
              <w:t>2</w:t>
            </w:r>
            <w:r>
              <w:rPr>
                <w:rFonts w:hint="default"/>
                <w:b/>
                <w:sz w:val="16"/>
              </w:rPr>
              <w:t>/</w:t>
            </w:r>
            <w:r>
              <w:rPr>
                <w:rFonts w:hint="eastAsia"/>
                <w:b/>
                <w:sz w:val="16"/>
                <w:lang w:val="en-US" w:eastAsia="zh-CN"/>
              </w:rPr>
              <w:t>11</w:t>
            </w:r>
            <w:r>
              <w:rPr>
                <w:rFonts w:hint="default"/>
                <w:b/>
                <w:sz w:val="16"/>
              </w:rPr>
              <w:t>/</w:t>
            </w:r>
            <w:r>
              <w:rPr>
                <w:rFonts w:hint="eastAsia"/>
                <w:b/>
                <w:sz w:val="16"/>
                <w:lang w:val="en-US" w:eastAsia="zh-CN"/>
              </w:rPr>
              <w:t>11</w:t>
            </w:r>
          </w:p>
        </w:tc>
        <w:tc>
          <w:tcPr>
            <w:tcW w:w="1469" w:type="dxa"/>
            <w:gridSpan w:val="2"/>
            <w:vAlign w:val="top"/>
          </w:tcPr>
          <w:p>
            <w:pPr>
              <w:pStyle w:val="16"/>
              <w:keepNext w:val="0"/>
              <w:keepLines w:val="0"/>
              <w:suppressLineNumbers w:val="0"/>
              <w:spacing w:before="57" w:beforeAutospacing="0" w:after="0" w:afterAutospacing="0"/>
              <w:ind w:left="110" w:leftChars="0" w:right="0"/>
              <w:rPr>
                <w:rFonts w:hint="default" w:ascii="Times New Roman"/>
                <w:sz w:val="16"/>
              </w:rPr>
            </w:pPr>
            <w:r>
              <w:rPr>
                <w:rFonts w:hint="default"/>
                <w:sz w:val="16"/>
              </w:rPr>
              <w:t>张三星</w:t>
            </w:r>
          </w:p>
        </w:tc>
        <w:tc>
          <w:tcPr>
            <w:tcW w:w="840" w:type="dxa"/>
            <w:vAlign w:val="top"/>
          </w:tcPr>
          <w:p>
            <w:pPr>
              <w:pStyle w:val="16"/>
              <w:keepNext w:val="0"/>
              <w:keepLines w:val="0"/>
              <w:suppressLineNumbers w:val="0"/>
              <w:spacing w:before="57" w:beforeAutospacing="0" w:after="0" w:afterAutospacing="0"/>
              <w:ind w:left="216" w:leftChars="0" w:right="0"/>
              <w:rPr>
                <w:rFonts w:hint="eastAsia" w:ascii="Times New Roman" w:eastAsia="微软雅黑"/>
                <w:sz w:val="16"/>
                <w:lang w:val="en-US" w:eastAsia="zh-CN"/>
              </w:rPr>
            </w:pPr>
            <w:r>
              <w:rPr>
                <w:rFonts w:hint="default"/>
                <w:sz w:val="16"/>
              </w:rPr>
              <w:t>V</w:t>
            </w:r>
            <w:r>
              <w:rPr>
                <w:rFonts w:hint="eastAsia"/>
                <w:sz w:val="16"/>
                <w:lang w:val="en-US" w:eastAsia="zh-CN"/>
              </w:rPr>
              <w:t>1.0.2</w:t>
            </w:r>
          </w:p>
        </w:tc>
        <w:tc>
          <w:tcPr>
            <w:tcW w:w="3198" w:type="dxa"/>
            <w:vAlign w:val="top"/>
          </w:tcPr>
          <w:p>
            <w:pPr>
              <w:pStyle w:val="16"/>
              <w:keepNext w:val="0"/>
              <w:keepLines w:val="0"/>
              <w:suppressLineNumbers w:val="0"/>
              <w:spacing w:before="57" w:beforeAutospacing="0" w:after="0" w:afterAutospacing="0"/>
              <w:ind w:left="111" w:leftChars="0" w:right="0"/>
              <w:rPr>
                <w:rFonts w:hint="eastAsia" w:ascii="Times New Roman" w:eastAsia="微软雅黑"/>
                <w:sz w:val="16"/>
                <w:lang w:val="en-US" w:eastAsia="zh-CN"/>
              </w:rPr>
            </w:pPr>
            <w:r>
              <w:rPr>
                <w:rFonts w:hint="eastAsia" w:ascii="Times New Roman"/>
                <w:sz w:val="16"/>
                <w:lang w:val="en-US" w:eastAsia="zh-CN"/>
              </w:rPr>
              <w:t>增加底层事件</w:t>
            </w:r>
          </w:p>
        </w:tc>
        <w:tc>
          <w:tcPr>
            <w:tcW w:w="3169" w:type="dxa"/>
          </w:tcPr>
          <w:p>
            <w:pPr>
              <w:pStyle w:val="16"/>
              <w:keepNext w:val="0"/>
              <w:keepLines w:val="0"/>
              <w:suppressLineNumbers w:val="0"/>
              <w:spacing w:before="0" w:beforeAutospacing="0" w:after="0" w:afterAutospacing="0"/>
              <w:ind w:left="0" w:right="0"/>
              <w:rPr>
                <w:rFonts w:hint="default" w:ascii="Times New Roman"/>
                <w:sz w:val="16"/>
              </w:rPr>
            </w:pPr>
          </w:p>
        </w:tc>
      </w:tr>
      <w:tr>
        <w:trPr>
          <w:trHeight w:val="488" w:hRule="atLeast"/>
        </w:trPr>
        <w:tc>
          <w:tcPr>
            <w:tcW w:w="1157" w:type="dxa"/>
            <w:vAlign w:val="top"/>
          </w:tcPr>
          <w:p>
            <w:pPr>
              <w:pStyle w:val="16"/>
              <w:keepNext w:val="0"/>
              <w:keepLines w:val="0"/>
              <w:suppressLineNumbers w:val="0"/>
              <w:spacing w:before="143" w:beforeAutospacing="0" w:after="0" w:afterAutospacing="0"/>
              <w:ind w:left="90" w:leftChars="0" w:right="66" w:rightChars="0"/>
              <w:jc w:val="center"/>
              <w:rPr>
                <w:rFonts w:hint="default" w:ascii="Times New Roman"/>
                <w:sz w:val="16"/>
              </w:rPr>
            </w:pPr>
            <w:r>
              <w:rPr>
                <w:rFonts w:hint="default"/>
                <w:b/>
                <w:sz w:val="16"/>
              </w:rPr>
              <w:t>202</w:t>
            </w:r>
            <w:r>
              <w:rPr>
                <w:rFonts w:hint="default"/>
                <w:b/>
                <w:sz w:val="16"/>
                <w:lang w:eastAsia="zh-CN"/>
              </w:rPr>
              <w:t>3</w:t>
            </w:r>
            <w:r>
              <w:rPr>
                <w:rFonts w:hint="default"/>
                <w:b/>
                <w:sz w:val="16"/>
              </w:rPr>
              <w:t>/</w:t>
            </w:r>
            <w:r>
              <w:rPr>
                <w:rFonts w:hint="default"/>
                <w:b/>
                <w:sz w:val="16"/>
                <w:lang w:eastAsia="zh-CN"/>
              </w:rPr>
              <w:t>05</w:t>
            </w:r>
            <w:r>
              <w:rPr>
                <w:rFonts w:hint="default"/>
                <w:b/>
                <w:sz w:val="16"/>
              </w:rPr>
              <w:t>/</w:t>
            </w:r>
            <w:r>
              <w:rPr>
                <w:rFonts w:hint="eastAsia"/>
                <w:b/>
                <w:sz w:val="16"/>
                <w:lang w:val="en-US" w:eastAsia="zh-CN"/>
              </w:rPr>
              <w:t>1</w:t>
            </w:r>
            <w:r>
              <w:rPr>
                <w:rFonts w:hint="default"/>
                <w:b/>
                <w:sz w:val="16"/>
                <w:lang w:eastAsia="zh-CN"/>
              </w:rPr>
              <w:t>9</w:t>
            </w:r>
          </w:p>
        </w:tc>
        <w:tc>
          <w:tcPr>
            <w:tcW w:w="1469" w:type="dxa"/>
            <w:gridSpan w:val="2"/>
            <w:vAlign w:val="top"/>
          </w:tcPr>
          <w:p>
            <w:pPr>
              <w:pStyle w:val="16"/>
              <w:keepNext w:val="0"/>
              <w:keepLines w:val="0"/>
              <w:suppressLineNumbers w:val="0"/>
              <w:spacing w:before="57" w:beforeAutospacing="0" w:after="0" w:afterAutospacing="0"/>
              <w:ind w:left="110" w:leftChars="0" w:right="0" w:rightChars="0"/>
              <w:rPr>
                <w:rFonts w:hint="default" w:ascii="Times New Roman"/>
                <w:sz w:val="16"/>
              </w:rPr>
            </w:pPr>
            <w:r>
              <w:rPr>
                <w:rFonts w:hint="default"/>
                <w:sz w:val="16"/>
              </w:rPr>
              <w:t>张三星</w:t>
            </w:r>
          </w:p>
        </w:tc>
        <w:tc>
          <w:tcPr>
            <w:tcW w:w="840" w:type="dxa"/>
            <w:vAlign w:val="top"/>
          </w:tcPr>
          <w:p>
            <w:pPr>
              <w:pStyle w:val="16"/>
              <w:keepNext w:val="0"/>
              <w:keepLines w:val="0"/>
              <w:suppressLineNumbers w:val="0"/>
              <w:spacing w:before="57" w:beforeAutospacing="0" w:after="0" w:afterAutospacing="0"/>
              <w:ind w:left="216" w:leftChars="0" w:right="0" w:rightChars="0"/>
              <w:rPr>
                <w:rFonts w:hint="default" w:ascii="Times New Roman"/>
                <w:sz w:val="16"/>
              </w:rPr>
            </w:pPr>
            <w:r>
              <w:rPr>
                <w:rFonts w:hint="default"/>
                <w:sz w:val="16"/>
              </w:rPr>
              <w:t>V</w:t>
            </w:r>
            <w:r>
              <w:rPr>
                <w:rFonts w:hint="eastAsia"/>
                <w:sz w:val="16"/>
                <w:lang w:val="en-US" w:eastAsia="zh-CN"/>
              </w:rPr>
              <w:t>1.0.</w:t>
            </w:r>
            <w:r>
              <w:rPr>
                <w:rFonts w:hint="default"/>
                <w:sz w:val="16"/>
                <w:lang w:eastAsia="zh-CN"/>
              </w:rPr>
              <w:t>3</w:t>
            </w:r>
          </w:p>
        </w:tc>
        <w:tc>
          <w:tcPr>
            <w:tcW w:w="3198" w:type="dxa"/>
            <w:vAlign w:val="top"/>
          </w:tcPr>
          <w:p>
            <w:pPr>
              <w:pStyle w:val="16"/>
              <w:keepNext w:val="0"/>
              <w:keepLines w:val="0"/>
              <w:suppressLineNumbers w:val="0"/>
              <w:spacing w:before="57" w:beforeAutospacing="0" w:after="0" w:afterAutospacing="0"/>
              <w:ind w:left="111" w:leftChars="0" w:right="0" w:rightChars="0"/>
              <w:rPr>
                <w:rFonts w:hint="default" w:ascii="Times New Roman" w:eastAsia="微软雅黑"/>
                <w:sz w:val="16"/>
                <w:lang w:val="en-US" w:eastAsia="zh-Hans"/>
              </w:rPr>
            </w:pPr>
            <w:r>
              <w:rPr>
                <w:rFonts w:hint="eastAsia" w:ascii="Times New Roman"/>
                <w:sz w:val="16"/>
                <w:lang w:val="en-US" w:eastAsia="zh-Hans"/>
              </w:rPr>
              <w:t>接口修改</w:t>
            </w:r>
          </w:p>
        </w:tc>
        <w:tc>
          <w:tcPr>
            <w:tcW w:w="3169" w:type="dxa"/>
          </w:tcPr>
          <w:p>
            <w:pPr>
              <w:pStyle w:val="16"/>
              <w:keepNext w:val="0"/>
              <w:keepLines w:val="0"/>
              <w:suppressLineNumbers w:val="0"/>
              <w:spacing w:before="0" w:beforeAutospacing="0" w:after="0" w:afterAutospacing="0"/>
              <w:ind w:left="0" w:right="0"/>
              <w:rPr>
                <w:rFonts w:hint="default" w:ascii="Times New Roman"/>
                <w:sz w:val="16"/>
              </w:rPr>
            </w:pPr>
          </w:p>
        </w:tc>
      </w:tr>
      <w:tr>
        <w:trPr>
          <w:trHeight w:val="397" w:hRule="atLeast"/>
        </w:trPr>
        <w:tc>
          <w:tcPr>
            <w:tcW w:w="1157" w:type="dxa"/>
          </w:tcPr>
          <w:p>
            <w:pPr>
              <w:pStyle w:val="16"/>
              <w:keepNext w:val="0"/>
              <w:keepLines w:val="0"/>
              <w:suppressLineNumbers w:val="0"/>
              <w:spacing w:before="0" w:beforeAutospacing="0" w:after="0" w:afterAutospacing="0"/>
              <w:ind w:left="0" w:right="0"/>
              <w:rPr>
                <w:rFonts w:hint="default" w:ascii="Times New Roman"/>
                <w:sz w:val="16"/>
              </w:rPr>
            </w:pPr>
          </w:p>
        </w:tc>
        <w:tc>
          <w:tcPr>
            <w:tcW w:w="1469" w:type="dxa"/>
            <w:gridSpan w:val="2"/>
          </w:tcPr>
          <w:p>
            <w:pPr>
              <w:pStyle w:val="16"/>
              <w:keepNext w:val="0"/>
              <w:keepLines w:val="0"/>
              <w:suppressLineNumbers w:val="0"/>
              <w:spacing w:before="0" w:beforeAutospacing="0" w:after="0" w:afterAutospacing="0"/>
              <w:ind w:left="0" w:right="0"/>
              <w:rPr>
                <w:rFonts w:hint="default" w:ascii="Times New Roman"/>
                <w:sz w:val="16"/>
              </w:rPr>
            </w:pPr>
          </w:p>
        </w:tc>
        <w:tc>
          <w:tcPr>
            <w:tcW w:w="840" w:type="dxa"/>
          </w:tcPr>
          <w:p>
            <w:pPr>
              <w:pStyle w:val="16"/>
              <w:keepNext w:val="0"/>
              <w:keepLines w:val="0"/>
              <w:suppressLineNumbers w:val="0"/>
              <w:spacing w:before="0" w:beforeAutospacing="0" w:after="0" w:afterAutospacing="0"/>
              <w:ind w:left="0" w:right="0"/>
              <w:rPr>
                <w:rFonts w:hint="default" w:ascii="Times New Roman"/>
                <w:sz w:val="16"/>
              </w:rPr>
            </w:pPr>
          </w:p>
        </w:tc>
        <w:tc>
          <w:tcPr>
            <w:tcW w:w="3198" w:type="dxa"/>
          </w:tcPr>
          <w:p>
            <w:pPr>
              <w:pStyle w:val="16"/>
              <w:keepNext w:val="0"/>
              <w:keepLines w:val="0"/>
              <w:suppressLineNumbers w:val="0"/>
              <w:spacing w:before="0" w:beforeAutospacing="0" w:after="0" w:afterAutospacing="0"/>
              <w:ind w:left="0" w:right="0"/>
              <w:rPr>
                <w:rFonts w:hint="default" w:ascii="Times New Roman"/>
                <w:sz w:val="16"/>
              </w:rPr>
            </w:pPr>
          </w:p>
        </w:tc>
        <w:tc>
          <w:tcPr>
            <w:tcW w:w="3169" w:type="dxa"/>
          </w:tcPr>
          <w:p>
            <w:pPr>
              <w:pStyle w:val="16"/>
              <w:keepNext w:val="0"/>
              <w:keepLines w:val="0"/>
              <w:suppressLineNumbers w:val="0"/>
              <w:spacing w:before="0" w:beforeAutospacing="0" w:after="0" w:afterAutospacing="0"/>
              <w:ind w:left="0" w:right="0"/>
              <w:rPr>
                <w:rFonts w:hint="default" w:ascii="Times New Roman"/>
                <w:sz w:val="16"/>
              </w:rPr>
            </w:pPr>
          </w:p>
        </w:tc>
      </w:tr>
      <w:tr>
        <w:trPr>
          <w:trHeight w:val="392" w:hRule="atLeast"/>
        </w:trPr>
        <w:tc>
          <w:tcPr>
            <w:tcW w:w="1157" w:type="dxa"/>
          </w:tcPr>
          <w:p>
            <w:pPr>
              <w:pStyle w:val="16"/>
              <w:keepNext w:val="0"/>
              <w:keepLines w:val="0"/>
              <w:suppressLineNumbers w:val="0"/>
              <w:spacing w:before="0" w:beforeAutospacing="0" w:after="0" w:afterAutospacing="0"/>
              <w:ind w:left="0" w:right="0"/>
              <w:rPr>
                <w:rFonts w:hint="default" w:ascii="Times New Roman"/>
                <w:sz w:val="16"/>
              </w:rPr>
            </w:pPr>
          </w:p>
        </w:tc>
        <w:tc>
          <w:tcPr>
            <w:tcW w:w="1469" w:type="dxa"/>
            <w:gridSpan w:val="2"/>
          </w:tcPr>
          <w:p>
            <w:pPr>
              <w:pStyle w:val="16"/>
              <w:keepNext w:val="0"/>
              <w:keepLines w:val="0"/>
              <w:suppressLineNumbers w:val="0"/>
              <w:spacing w:before="0" w:beforeAutospacing="0" w:after="0" w:afterAutospacing="0"/>
              <w:ind w:left="0" w:right="0"/>
              <w:rPr>
                <w:rFonts w:hint="default" w:ascii="Times New Roman"/>
                <w:sz w:val="16"/>
              </w:rPr>
            </w:pPr>
          </w:p>
        </w:tc>
        <w:tc>
          <w:tcPr>
            <w:tcW w:w="840" w:type="dxa"/>
          </w:tcPr>
          <w:p>
            <w:pPr>
              <w:pStyle w:val="16"/>
              <w:keepNext w:val="0"/>
              <w:keepLines w:val="0"/>
              <w:suppressLineNumbers w:val="0"/>
              <w:spacing w:before="0" w:beforeAutospacing="0" w:after="0" w:afterAutospacing="0"/>
              <w:ind w:left="0" w:right="0"/>
              <w:rPr>
                <w:rFonts w:hint="default" w:ascii="Times New Roman"/>
                <w:sz w:val="16"/>
              </w:rPr>
            </w:pPr>
          </w:p>
        </w:tc>
        <w:tc>
          <w:tcPr>
            <w:tcW w:w="3198" w:type="dxa"/>
          </w:tcPr>
          <w:p>
            <w:pPr>
              <w:pStyle w:val="16"/>
              <w:keepNext w:val="0"/>
              <w:keepLines w:val="0"/>
              <w:suppressLineNumbers w:val="0"/>
              <w:spacing w:before="0" w:beforeAutospacing="0" w:after="0" w:afterAutospacing="0"/>
              <w:ind w:left="0" w:right="0"/>
              <w:rPr>
                <w:rFonts w:hint="default" w:ascii="Times New Roman"/>
                <w:sz w:val="16"/>
              </w:rPr>
            </w:pPr>
          </w:p>
        </w:tc>
        <w:tc>
          <w:tcPr>
            <w:tcW w:w="3169" w:type="dxa"/>
          </w:tcPr>
          <w:p>
            <w:pPr>
              <w:pStyle w:val="16"/>
              <w:keepNext w:val="0"/>
              <w:keepLines w:val="0"/>
              <w:suppressLineNumbers w:val="0"/>
              <w:spacing w:before="0" w:beforeAutospacing="0" w:after="0" w:afterAutospacing="0"/>
              <w:ind w:left="0" w:right="0"/>
              <w:rPr>
                <w:rFonts w:hint="default" w:ascii="Times New Roman"/>
                <w:sz w:val="16"/>
              </w:rPr>
            </w:pPr>
          </w:p>
        </w:tc>
      </w:tr>
      <w:tr>
        <w:trPr>
          <w:trHeight w:val="397" w:hRule="atLeast"/>
        </w:trPr>
        <w:tc>
          <w:tcPr>
            <w:tcW w:w="1157" w:type="dxa"/>
          </w:tcPr>
          <w:p>
            <w:pPr>
              <w:pStyle w:val="16"/>
              <w:keepNext w:val="0"/>
              <w:keepLines w:val="0"/>
              <w:suppressLineNumbers w:val="0"/>
              <w:spacing w:before="0" w:beforeAutospacing="0" w:after="0" w:afterAutospacing="0"/>
              <w:ind w:left="0" w:right="0"/>
              <w:rPr>
                <w:rFonts w:hint="default" w:ascii="Times New Roman"/>
                <w:sz w:val="16"/>
              </w:rPr>
            </w:pPr>
          </w:p>
        </w:tc>
        <w:tc>
          <w:tcPr>
            <w:tcW w:w="1469" w:type="dxa"/>
            <w:gridSpan w:val="2"/>
          </w:tcPr>
          <w:p>
            <w:pPr>
              <w:pStyle w:val="16"/>
              <w:keepNext w:val="0"/>
              <w:keepLines w:val="0"/>
              <w:suppressLineNumbers w:val="0"/>
              <w:spacing w:before="0" w:beforeAutospacing="0" w:after="0" w:afterAutospacing="0"/>
              <w:ind w:left="0" w:right="0"/>
              <w:rPr>
                <w:rFonts w:hint="default" w:ascii="Times New Roman"/>
                <w:sz w:val="16"/>
              </w:rPr>
            </w:pPr>
          </w:p>
        </w:tc>
        <w:tc>
          <w:tcPr>
            <w:tcW w:w="840" w:type="dxa"/>
          </w:tcPr>
          <w:p>
            <w:pPr>
              <w:pStyle w:val="16"/>
              <w:keepNext w:val="0"/>
              <w:keepLines w:val="0"/>
              <w:suppressLineNumbers w:val="0"/>
              <w:spacing w:before="0" w:beforeAutospacing="0" w:after="0" w:afterAutospacing="0"/>
              <w:ind w:left="0" w:right="0"/>
              <w:rPr>
                <w:rFonts w:hint="default" w:ascii="Times New Roman"/>
                <w:sz w:val="16"/>
              </w:rPr>
            </w:pPr>
          </w:p>
        </w:tc>
        <w:tc>
          <w:tcPr>
            <w:tcW w:w="3198" w:type="dxa"/>
          </w:tcPr>
          <w:p>
            <w:pPr>
              <w:pStyle w:val="16"/>
              <w:keepNext w:val="0"/>
              <w:keepLines w:val="0"/>
              <w:suppressLineNumbers w:val="0"/>
              <w:spacing w:before="0" w:beforeAutospacing="0" w:after="0" w:afterAutospacing="0"/>
              <w:ind w:left="0" w:right="0"/>
              <w:rPr>
                <w:rFonts w:hint="default" w:ascii="Times New Roman"/>
                <w:sz w:val="16"/>
              </w:rPr>
            </w:pPr>
          </w:p>
        </w:tc>
        <w:tc>
          <w:tcPr>
            <w:tcW w:w="3169" w:type="dxa"/>
          </w:tcPr>
          <w:p>
            <w:pPr>
              <w:pStyle w:val="16"/>
              <w:keepNext w:val="0"/>
              <w:keepLines w:val="0"/>
              <w:suppressLineNumbers w:val="0"/>
              <w:spacing w:before="0" w:beforeAutospacing="0" w:after="0" w:afterAutospacing="0"/>
              <w:ind w:left="0" w:right="0"/>
              <w:rPr>
                <w:rFonts w:hint="default" w:ascii="Times New Roman"/>
                <w:sz w:val="16"/>
              </w:rPr>
            </w:pPr>
          </w:p>
        </w:tc>
      </w:tr>
    </w:tbl>
    <w:p>
      <w:pPr>
        <w:pStyle w:val="7"/>
        <w:rPr>
          <w:rFonts w:ascii="微软雅黑"/>
          <w:sz w:val="24"/>
        </w:rPr>
      </w:pPr>
    </w:p>
    <w:p>
      <w:pPr>
        <w:pStyle w:val="7"/>
        <w:rPr>
          <w:rFonts w:ascii="微软雅黑"/>
          <w:sz w:val="24"/>
        </w:rPr>
      </w:pPr>
    </w:p>
    <w:p>
      <w:pPr>
        <w:pStyle w:val="7"/>
        <w:rPr>
          <w:rFonts w:ascii="微软雅黑"/>
          <w:sz w:val="24"/>
        </w:rPr>
      </w:pPr>
    </w:p>
    <w:p>
      <w:pPr>
        <w:pStyle w:val="7"/>
        <w:spacing w:before="4"/>
        <w:rPr>
          <w:rFonts w:ascii="微软雅黑"/>
          <w:sz w:val="27"/>
        </w:rPr>
      </w:pPr>
    </w:p>
    <w:p>
      <w:r>
        <w:t>Copyright Information</w:t>
      </w:r>
    </w:p>
    <w:p>
      <w:pPr>
        <w:pStyle w:val="7"/>
        <w:rPr>
          <w:rFonts w:hint="default"/>
          <w:b/>
          <w:sz w:val="24"/>
          <w:lang w:val="en-US"/>
        </w:rPr>
      </w:pPr>
    </w:p>
    <w:p>
      <w:pPr>
        <w:pStyle w:val="7"/>
        <w:spacing w:before="10"/>
        <w:rPr>
          <w:b/>
          <w:sz w:val="22"/>
        </w:rPr>
      </w:pPr>
    </w:p>
    <w:p>
      <w:pPr>
        <w:pStyle w:val="7"/>
      </w:pPr>
      <w:r>
        <w:t>© 2007-202</w:t>
      </w:r>
      <w:r>
        <w:rPr>
          <w:rFonts w:hint="default"/>
        </w:rPr>
        <w:t>3</w:t>
      </w:r>
      <w:r>
        <w:t xml:space="preserve"> by GLORYSOFT</w:t>
      </w:r>
    </w:p>
    <w:p>
      <w:pPr>
        <w:pStyle w:val="7"/>
        <w:spacing w:before="3"/>
        <w:rPr>
          <w:sz w:val="21"/>
        </w:rPr>
      </w:pPr>
    </w:p>
    <w:p>
      <w:pPr>
        <w:pStyle w:val="7"/>
        <w:spacing w:before="1" w:line="544" w:lineRule="auto"/>
        <w:ind w:left="106" w:right="3211"/>
      </w:pPr>
      <w:r>
        <w:drawing>
          <wp:anchor distT="0" distB="0" distL="0" distR="0" simplePos="0" relativeHeight="251668480" behindDoc="1" locked="0" layoutInCell="1" allowOverlap="1">
            <wp:simplePos x="0" y="0"/>
            <wp:positionH relativeFrom="page">
              <wp:posOffset>2385695</wp:posOffset>
            </wp:positionH>
            <wp:positionV relativeFrom="paragraph">
              <wp:posOffset>556895</wp:posOffset>
            </wp:positionV>
            <wp:extent cx="728345" cy="767715"/>
            <wp:effectExtent l="0" t="0" r="0" b="0"/>
            <wp:wrapNone/>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11" cstate="print"/>
                    <a:stretch>
                      <a:fillRect/>
                    </a:stretch>
                  </pic:blipFill>
                  <pic:spPr>
                    <a:xfrm>
                      <a:off x="0" y="0"/>
                      <a:ext cx="728119" cy="767969"/>
                    </a:xfrm>
                    <a:prstGeom prst="rect">
                      <a:avLst/>
                    </a:prstGeom>
                  </pic:spPr>
                </pic:pic>
              </a:graphicData>
            </a:graphic>
          </wp:anchor>
        </w:drawing>
      </w:r>
      <w:r>
        <w:t>All rights reserved. No part of this document may be reproduced or transmitted in any form or by any means, electronic or mechanical, including photocopying, recording, or by any information storage or retrieval system without written permission from GLORYSOFT, except for the inclusion of brief quotations in a review.</w:t>
      </w:r>
    </w:p>
    <w:p>
      <w:pPr>
        <w:pStyle w:val="7"/>
        <w:spacing w:line="542" w:lineRule="auto"/>
        <w:ind w:left="106" w:right="3211"/>
      </w:pPr>
      <w:r>
        <w:drawing>
          <wp:anchor distT="0" distB="0" distL="0" distR="0" simplePos="0" relativeHeight="251667456" behindDoc="1" locked="0" layoutInCell="1" allowOverlap="1">
            <wp:simplePos x="0" y="0"/>
            <wp:positionH relativeFrom="page">
              <wp:posOffset>812800</wp:posOffset>
            </wp:positionH>
            <wp:positionV relativeFrom="paragraph">
              <wp:posOffset>179070</wp:posOffset>
            </wp:positionV>
            <wp:extent cx="1506855" cy="1459865"/>
            <wp:effectExtent l="0" t="0" r="0" b="0"/>
            <wp:wrapNone/>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png"/>
                    <pic:cNvPicPr>
                      <a:picLocks noChangeAspect="1"/>
                    </pic:cNvPicPr>
                  </pic:nvPicPr>
                  <pic:blipFill>
                    <a:blip r:embed="rId12" cstate="print"/>
                    <a:stretch>
                      <a:fillRect/>
                    </a:stretch>
                  </pic:blipFill>
                  <pic:spPr>
                    <a:xfrm>
                      <a:off x="0" y="0"/>
                      <a:ext cx="1506591" cy="1459992"/>
                    </a:xfrm>
                    <a:prstGeom prst="rect">
                      <a:avLst/>
                    </a:prstGeom>
                  </pic:spPr>
                </pic:pic>
              </a:graphicData>
            </a:graphic>
          </wp:anchor>
        </w:drawing>
      </w:r>
      <w:r>
        <w:t xml:space="preserve">Information contained in this document has </w:t>
      </w:r>
      <w:r>
        <w:rPr>
          <w:spacing w:val="-4"/>
        </w:rPr>
        <w:t xml:space="preserve">been </w:t>
      </w:r>
      <w:r>
        <w:t xml:space="preserve">obtained by GLORYSOFT </w:t>
      </w:r>
      <w:r>
        <w:rPr>
          <w:spacing w:val="-3"/>
        </w:rPr>
        <w:t xml:space="preserve">from </w:t>
      </w:r>
      <w:r>
        <w:t xml:space="preserve">sources believed to be reliable. However, because of the possibility </w:t>
      </w:r>
      <w:r>
        <w:rPr>
          <w:spacing w:val="-3"/>
        </w:rPr>
        <w:t xml:space="preserve">of </w:t>
      </w:r>
      <w:r>
        <w:t xml:space="preserve">human or mechanical error </w:t>
      </w:r>
      <w:r>
        <w:rPr>
          <w:spacing w:val="-3"/>
        </w:rPr>
        <w:t xml:space="preserve">by </w:t>
      </w:r>
      <w:r>
        <w:t xml:space="preserve">our sources, GLORYSOFT does </w:t>
      </w:r>
      <w:r>
        <w:rPr>
          <w:spacing w:val="-3"/>
        </w:rPr>
        <w:t xml:space="preserve">not  guarantee </w:t>
      </w:r>
      <w:r>
        <w:t xml:space="preserve">the accuracy, adequacy, </w:t>
      </w:r>
      <w:r>
        <w:rPr>
          <w:spacing w:val="-3"/>
        </w:rPr>
        <w:t xml:space="preserve">or </w:t>
      </w:r>
      <w:r>
        <w:t xml:space="preserve">completeness of </w:t>
      </w:r>
      <w:r>
        <w:rPr>
          <w:spacing w:val="-3"/>
        </w:rPr>
        <w:t xml:space="preserve">any </w:t>
      </w:r>
      <w:r>
        <w:t xml:space="preserve">information and is </w:t>
      </w:r>
      <w:r>
        <w:rPr>
          <w:spacing w:val="-3"/>
        </w:rPr>
        <w:t xml:space="preserve">not </w:t>
      </w:r>
      <w:r>
        <w:t xml:space="preserve">responsible for </w:t>
      </w:r>
      <w:r>
        <w:rPr>
          <w:spacing w:val="-3"/>
        </w:rPr>
        <w:t xml:space="preserve">any </w:t>
      </w:r>
      <w:r>
        <w:t xml:space="preserve">errors </w:t>
      </w:r>
      <w:r>
        <w:rPr>
          <w:spacing w:val="-3"/>
        </w:rPr>
        <w:t xml:space="preserve">or </w:t>
      </w:r>
      <w:r>
        <w:t xml:space="preserve">omissions </w:t>
      </w:r>
      <w:r>
        <w:rPr>
          <w:spacing w:val="-3"/>
        </w:rPr>
        <w:t xml:space="preserve">or </w:t>
      </w:r>
      <w:r>
        <w:t xml:space="preserve">the results </w:t>
      </w:r>
      <w:r>
        <w:rPr>
          <w:spacing w:val="-3"/>
        </w:rPr>
        <w:t xml:space="preserve">obtained </w:t>
      </w:r>
      <w:r>
        <w:t xml:space="preserve">from the use </w:t>
      </w:r>
      <w:r>
        <w:rPr>
          <w:spacing w:val="-3"/>
        </w:rPr>
        <w:t xml:space="preserve">of </w:t>
      </w:r>
      <w:r>
        <w:t>such</w:t>
      </w:r>
      <w:r>
        <w:rPr>
          <w:spacing w:val="-13"/>
        </w:rPr>
        <w:t xml:space="preserve"> </w:t>
      </w:r>
      <w:r>
        <w:t>information.</w:t>
      </w:r>
    </w:p>
    <w:p>
      <w:pPr>
        <w:spacing w:line="542" w:lineRule="auto"/>
        <w:sectPr>
          <w:headerReference r:id="rId4" w:type="default"/>
          <w:footerReference r:id="rId5" w:type="default"/>
          <w:pgSz w:w="11910" w:h="16840"/>
          <w:pgMar w:top="1300" w:right="320" w:bottom="1220" w:left="960" w:header="13" w:footer="1022" w:gutter="0"/>
          <w:pgNumType w:start="2"/>
          <w:cols w:space="720" w:num="1"/>
        </w:sectPr>
      </w:pPr>
    </w:p>
    <w:p>
      <w:pPr>
        <w:pStyle w:val="7"/>
        <w:spacing w:before="4"/>
      </w:pPr>
    </w:p>
    <w:p>
      <w:pPr>
        <w:tabs>
          <w:tab w:val="left" w:pos="667"/>
        </w:tabs>
        <w:spacing w:before="59"/>
        <w:ind w:right="191"/>
        <w:jc w:val="center"/>
        <w:rPr>
          <w:rFonts w:ascii="宋体" w:eastAsia="宋体"/>
          <w:b/>
          <w:sz w:val="28"/>
        </w:rPr>
      </w:pPr>
      <w:r>
        <w:rPr>
          <w:rFonts w:hint="eastAsia" w:ascii="宋体" w:eastAsia="宋体"/>
          <w:b/>
          <w:sz w:val="28"/>
        </w:rPr>
        <w:t>目</w:t>
      </w:r>
      <w:r>
        <w:rPr>
          <w:rFonts w:hint="eastAsia" w:ascii="宋体" w:eastAsia="宋体"/>
          <w:b/>
          <w:sz w:val="28"/>
        </w:rPr>
        <w:tab/>
      </w:r>
      <w:r>
        <w:rPr>
          <w:rFonts w:hint="eastAsia" w:ascii="宋体" w:eastAsia="宋体"/>
          <w:b/>
          <w:sz w:val="28"/>
        </w:rPr>
        <w:t>录</w:t>
      </w:r>
    </w:p>
    <w:p>
      <w:pPr>
        <w:pStyle w:val="7"/>
        <w:rPr>
          <w:rFonts w:ascii="宋体"/>
          <w:b/>
          <w:sz w:val="20"/>
        </w:rPr>
      </w:pPr>
    </w:p>
    <w:p>
      <w:pPr>
        <w:pStyle w:val="7"/>
        <w:tabs>
          <w:tab w:val="left" w:pos="2366"/>
        </w:tabs>
        <w:rPr>
          <w:rFonts w:hint="default" w:ascii="宋体"/>
          <w:b/>
          <w:sz w:val="20"/>
          <w:lang w:val="en-US"/>
        </w:rPr>
      </w:pPr>
      <w:r>
        <w:rPr>
          <w:rFonts w:ascii="宋体"/>
          <w:b/>
          <w:sz w:val="20"/>
          <w:lang w:val="en-US"/>
        </w:rPr>
        <w:tab/>
      </w:r>
    </w:p>
    <w:p>
      <w:pPr>
        <w:spacing w:before="234"/>
        <w:ind w:left="235"/>
        <w:rPr>
          <w:rFonts w:ascii="宋体" w:eastAsia="宋体"/>
          <w:b/>
          <w:sz w:val="28"/>
        </w:rPr>
      </w:pPr>
      <w:r>
        <w:rPr>
          <w:rFonts w:hint="eastAsia" w:ascii="宋体" w:eastAsia="宋体"/>
          <w:b/>
          <w:color w:val="365F91"/>
          <w:sz w:val="28"/>
        </w:rPr>
        <w:t>目录</w:t>
      </w:r>
    </w:p>
    <w:sdt>
      <w:sdtPr>
        <w:rPr>
          <w:rFonts w:ascii="宋体" w:hAnsi="宋体" w:eastAsia="宋体"/>
          <w:sz w:val="21"/>
          <w:szCs w:val="18"/>
        </w:rPr>
        <w:id w:val="147481093"/>
        <w15:color w:val="DBDBDB"/>
        <w:docPartObj>
          <w:docPartGallery w:val="Table of Contents"/>
          <w:docPartUnique/>
        </w:docPartObj>
      </w:sdtPr>
      <w:sdtEndPr>
        <w:rPr>
          <w:rFonts w:ascii="Arial" w:hAnsi="Arial" w:eastAsia="Arial"/>
          <w:sz w:val="18"/>
          <w:szCs w:val="18"/>
        </w:rPr>
      </w:sdtEndPr>
      <w:sdtContent>
        <w:p>
          <w:pPr>
            <w:jc w:val="center"/>
          </w:pPr>
          <w:r>
            <w:rPr>
              <w:rFonts w:ascii="宋体" w:hAnsi="宋体" w:eastAsia="宋体"/>
              <w:sz w:val="21"/>
            </w:rPr>
            <w:t>目录</w:t>
          </w:r>
        </w:p>
        <w:p>
          <w:pPr>
            <w:pStyle w:val="10"/>
            <w:tabs>
              <w:tab w:val="right" w:pos="2400"/>
              <w:tab w:val="right" w:leader="dot" w:pos="10630"/>
            </w:tabs>
          </w:pPr>
          <w:r>
            <w:fldChar w:fldCharType="begin"/>
          </w:r>
          <w:r>
            <w:instrText xml:space="preserve">TOC \o "1-3" \h \u </w:instrText>
          </w:r>
          <w:r>
            <w:fldChar w:fldCharType="separate"/>
          </w:r>
          <w:r>
            <w:fldChar w:fldCharType="begin"/>
          </w:r>
          <w:r>
            <w:instrText xml:space="preserve"> HYPERLINK \l _Toc1455087556 </w:instrText>
          </w:r>
          <w:r>
            <w:fldChar w:fldCharType="separate"/>
          </w:r>
          <w:r>
            <w:rPr>
              <w:spacing w:val="4"/>
            </w:rPr>
            <w:t>第一</w:t>
          </w:r>
          <w:r>
            <w:t>章</w:t>
          </w:r>
          <w:r>
            <w:tab/>
          </w:r>
          <w:r>
            <w:rPr>
              <w:rFonts w:ascii="Arial" w:eastAsia="Arial"/>
            </w:rPr>
            <w:t>Socket</w:t>
          </w:r>
          <w:r>
            <w:rPr>
              <w:rFonts w:ascii="Arial" w:eastAsia="Arial"/>
              <w:spacing w:val="-9"/>
            </w:rPr>
            <w:t xml:space="preserve"> </w:t>
          </w:r>
          <w:r>
            <w:rPr>
              <w:rFonts w:ascii="Arial" w:eastAsia="Arial"/>
            </w:rPr>
            <w:t>API</w:t>
          </w:r>
          <w:r>
            <w:rPr>
              <w:rFonts w:ascii="Arial" w:eastAsia="Arial"/>
              <w:spacing w:val="-11"/>
            </w:rPr>
            <w:t xml:space="preserve"> </w:t>
          </w:r>
          <w:r>
            <w:rPr>
              <w:spacing w:val="4"/>
            </w:rPr>
            <w:t>概述</w:t>
          </w:r>
          <w:r>
            <w:tab/>
          </w:r>
          <w:r>
            <w:fldChar w:fldCharType="begin"/>
          </w:r>
          <w:r>
            <w:instrText xml:space="preserve"> PAGEREF _Toc1455087556 \h </w:instrText>
          </w:r>
          <w:r>
            <w:fldChar w:fldCharType="separate"/>
          </w:r>
          <w:r>
            <w:t>4</w:t>
          </w:r>
          <w:r>
            <w:fldChar w:fldCharType="end"/>
          </w:r>
          <w:r>
            <w:fldChar w:fldCharType="end"/>
          </w:r>
        </w:p>
        <w:p>
          <w:pPr>
            <w:pStyle w:val="11"/>
            <w:tabs>
              <w:tab w:val="right" w:leader="dot" w:pos="10630"/>
            </w:tabs>
          </w:pPr>
          <w:r>
            <w:fldChar w:fldCharType="begin"/>
          </w:r>
          <w:r>
            <w:instrText xml:space="preserve"> HYPERLINK \l _Toc112781656 </w:instrText>
          </w:r>
          <w:r>
            <w:fldChar w:fldCharType="separate"/>
          </w:r>
          <w:r>
            <w:rPr>
              <w:rFonts w:hint="default" w:ascii="Arial" w:hAnsi="Arial" w:eastAsia="Arial" w:cs="Arial"/>
              <w:bCs/>
              <w:w w:val="99"/>
              <w:szCs w:val="24"/>
              <w:lang w:val="en-US" w:eastAsia="en-US" w:bidi="en-US"/>
            </w:rPr>
            <w:t xml:space="preserve">1.1 </w:t>
          </w:r>
          <w:r>
            <w:t>API</w:t>
          </w:r>
          <w:r>
            <w:rPr>
              <w:spacing w:val="-15"/>
            </w:rPr>
            <w:t xml:space="preserve"> </w:t>
          </w:r>
          <w:r>
            <w:rPr>
              <w:rFonts w:hint="eastAsia" w:ascii="宋体" w:eastAsia="宋体"/>
              <w:spacing w:val="4"/>
            </w:rPr>
            <w:t>概述</w:t>
          </w:r>
          <w:r>
            <w:tab/>
          </w:r>
          <w:r>
            <w:fldChar w:fldCharType="begin"/>
          </w:r>
          <w:r>
            <w:instrText xml:space="preserve"> PAGEREF _Toc112781656 \h </w:instrText>
          </w:r>
          <w:r>
            <w:fldChar w:fldCharType="separate"/>
          </w:r>
          <w:r>
            <w:t>4</w:t>
          </w:r>
          <w:r>
            <w:fldChar w:fldCharType="end"/>
          </w:r>
          <w:r>
            <w:fldChar w:fldCharType="end"/>
          </w:r>
        </w:p>
        <w:p>
          <w:pPr>
            <w:pStyle w:val="11"/>
            <w:tabs>
              <w:tab w:val="right" w:leader="dot" w:pos="10630"/>
            </w:tabs>
          </w:pPr>
          <w:r>
            <w:fldChar w:fldCharType="begin"/>
          </w:r>
          <w:r>
            <w:instrText xml:space="preserve"> HYPERLINK \l _Toc1440715738 </w:instrText>
          </w:r>
          <w:r>
            <w:fldChar w:fldCharType="separate"/>
          </w:r>
          <w:r>
            <w:rPr>
              <w:rFonts w:hint="default" w:ascii="Arial" w:hAnsi="Arial" w:eastAsia="Arial" w:cs="Arial"/>
              <w:bCs/>
              <w:w w:val="99"/>
              <w:szCs w:val="24"/>
              <w:lang w:val="en-US" w:eastAsia="en-US" w:bidi="en-US"/>
            </w:rPr>
            <w:t xml:space="preserve">1.2 </w:t>
          </w:r>
          <w:r>
            <w:rPr>
              <w:rFonts w:hint="eastAsia" w:ascii="宋体" w:eastAsia="宋体"/>
            </w:rPr>
            <w:t>请求方式</w:t>
          </w:r>
          <w:r>
            <w:tab/>
          </w:r>
          <w:r>
            <w:fldChar w:fldCharType="begin"/>
          </w:r>
          <w:r>
            <w:instrText xml:space="preserve"> PAGEREF _Toc1440715738 \h </w:instrText>
          </w:r>
          <w:r>
            <w:fldChar w:fldCharType="separate"/>
          </w:r>
          <w:r>
            <w:t>4</w:t>
          </w:r>
          <w:r>
            <w:fldChar w:fldCharType="end"/>
          </w:r>
          <w:r>
            <w:fldChar w:fldCharType="end"/>
          </w:r>
        </w:p>
        <w:p>
          <w:pPr>
            <w:pStyle w:val="11"/>
            <w:tabs>
              <w:tab w:val="right" w:leader="dot" w:pos="10630"/>
            </w:tabs>
          </w:pPr>
          <w:r>
            <w:fldChar w:fldCharType="begin"/>
          </w:r>
          <w:r>
            <w:instrText xml:space="preserve"> HYPERLINK \l _Toc1231288641 </w:instrText>
          </w:r>
          <w:r>
            <w:fldChar w:fldCharType="separate"/>
          </w:r>
          <w:r>
            <w:rPr>
              <w:rFonts w:hint="default" w:ascii="Arial" w:hAnsi="Arial" w:eastAsia="Arial" w:cs="Arial"/>
              <w:bCs/>
              <w:w w:val="99"/>
              <w:szCs w:val="24"/>
              <w:lang w:val="en-US" w:eastAsia="en-US" w:bidi="en-US"/>
            </w:rPr>
            <w:t xml:space="preserve">1.3 </w:t>
          </w:r>
          <w:r>
            <w:rPr>
              <w:rFonts w:hint="eastAsia" w:ascii="宋体" w:eastAsia="宋体"/>
            </w:rPr>
            <w:t>协议格式及心跳</w:t>
          </w:r>
          <w:r>
            <w:tab/>
          </w:r>
          <w:r>
            <w:fldChar w:fldCharType="begin"/>
          </w:r>
          <w:r>
            <w:instrText xml:space="preserve"> PAGEREF _Toc1231288641 \h </w:instrText>
          </w:r>
          <w:r>
            <w:fldChar w:fldCharType="separate"/>
          </w:r>
          <w:r>
            <w:t>4</w:t>
          </w:r>
          <w:r>
            <w:fldChar w:fldCharType="end"/>
          </w:r>
          <w:r>
            <w:fldChar w:fldCharType="end"/>
          </w:r>
        </w:p>
        <w:p>
          <w:pPr>
            <w:pStyle w:val="11"/>
            <w:tabs>
              <w:tab w:val="right" w:leader="dot" w:pos="10630"/>
            </w:tabs>
          </w:pPr>
          <w:r>
            <w:fldChar w:fldCharType="begin"/>
          </w:r>
          <w:r>
            <w:instrText xml:space="preserve"> HYPERLINK \l _Toc1115766795 </w:instrText>
          </w:r>
          <w:r>
            <w:fldChar w:fldCharType="separate"/>
          </w:r>
          <w:r>
            <w:rPr>
              <w:rFonts w:hint="default" w:ascii="Arial" w:hAnsi="Arial" w:eastAsia="Arial" w:cs="Arial"/>
              <w:bCs/>
              <w:w w:val="99"/>
              <w:szCs w:val="24"/>
              <w:lang w:val="en-US" w:eastAsia="en-US" w:bidi="en-US"/>
            </w:rPr>
            <w:t xml:space="preserve">1.4 </w:t>
          </w:r>
          <w:r>
            <w:rPr>
              <w:rFonts w:hint="eastAsia" w:ascii="宋体" w:eastAsia="宋体"/>
            </w:rPr>
            <w:t>协议格式</w:t>
          </w:r>
          <w:r>
            <w:tab/>
          </w:r>
          <w:r>
            <w:fldChar w:fldCharType="begin"/>
          </w:r>
          <w:r>
            <w:instrText xml:space="preserve"> PAGEREF _Toc1115766795 \h </w:instrText>
          </w:r>
          <w:r>
            <w:fldChar w:fldCharType="separate"/>
          </w:r>
          <w:r>
            <w:t>4</w:t>
          </w:r>
          <w:r>
            <w:fldChar w:fldCharType="end"/>
          </w:r>
          <w:r>
            <w:fldChar w:fldCharType="end"/>
          </w:r>
        </w:p>
        <w:p>
          <w:pPr>
            <w:pStyle w:val="10"/>
            <w:tabs>
              <w:tab w:val="right" w:pos="2400"/>
              <w:tab w:val="right" w:leader="dot" w:pos="10630"/>
            </w:tabs>
          </w:pPr>
          <w:r>
            <w:fldChar w:fldCharType="begin"/>
          </w:r>
          <w:r>
            <w:instrText xml:space="preserve"> HYPERLINK \l _Toc865317961 </w:instrText>
          </w:r>
          <w:r>
            <w:fldChar w:fldCharType="separate"/>
          </w:r>
          <w:r>
            <w:rPr>
              <w:spacing w:val="4"/>
              <w:lang w:eastAsia="zh-CN"/>
            </w:rPr>
            <w:t>第二</w:t>
          </w:r>
          <w:r>
            <w:rPr>
              <w:lang w:eastAsia="zh-CN"/>
            </w:rPr>
            <w:t>章</w:t>
          </w:r>
          <w:r>
            <w:rPr>
              <w:lang w:eastAsia="zh-CN"/>
            </w:rPr>
            <w:tab/>
          </w:r>
          <w:r>
            <w:rPr>
              <w:rFonts w:hint="eastAsia"/>
              <w:lang w:eastAsia="zh-CN"/>
            </w:rPr>
            <w:t>设备主动</w:t>
          </w:r>
          <w:r>
            <w:rPr>
              <w:spacing w:val="4"/>
              <w:lang w:eastAsia="zh-CN"/>
            </w:rPr>
            <w:t>上报</w:t>
          </w:r>
          <w:r>
            <w:rPr>
              <w:rFonts w:hint="eastAsia"/>
              <w:spacing w:val="4"/>
              <w:lang w:eastAsia="zh-CN"/>
            </w:rPr>
            <w:t>接口</w:t>
          </w:r>
          <w:r>
            <w:tab/>
          </w:r>
          <w:r>
            <w:fldChar w:fldCharType="begin"/>
          </w:r>
          <w:r>
            <w:instrText xml:space="preserve"> PAGEREF _Toc865317961 \h </w:instrText>
          </w:r>
          <w:r>
            <w:fldChar w:fldCharType="separate"/>
          </w:r>
          <w:r>
            <w:t>6</w:t>
          </w:r>
          <w:r>
            <w:fldChar w:fldCharType="end"/>
          </w:r>
          <w:r>
            <w:fldChar w:fldCharType="end"/>
          </w:r>
        </w:p>
        <w:p>
          <w:pPr>
            <w:pStyle w:val="11"/>
            <w:tabs>
              <w:tab w:val="right" w:leader="dot" w:pos="10630"/>
            </w:tabs>
          </w:pPr>
          <w:r>
            <w:fldChar w:fldCharType="begin"/>
          </w:r>
          <w:r>
            <w:instrText xml:space="preserve"> HYPERLINK \l _Toc639713043 </w:instrText>
          </w:r>
          <w:r>
            <w:fldChar w:fldCharType="separate"/>
          </w:r>
          <w:r>
            <w:rPr>
              <w:rFonts w:hint="default" w:ascii="Arial" w:hAnsi="Arial" w:eastAsia="Arial" w:cs="Arial"/>
              <w:bCs/>
              <w:w w:val="99"/>
              <w:szCs w:val="24"/>
              <w:lang w:val="en-US" w:eastAsia="en-US" w:bidi="en-US"/>
            </w:rPr>
            <w:t xml:space="preserve">2.1 </w:t>
          </w:r>
          <w:r>
            <w:rPr>
              <w:rFonts w:hint="eastAsia"/>
            </w:rPr>
            <w:t>EqpStatuChangeRepor</w:t>
          </w:r>
          <w:r>
            <w:t>t</w:t>
          </w:r>
          <w:r>
            <w:tab/>
          </w:r>
          <w:r>
            <w:fldChar w:fldCharType="begin"/>
          </w:r>
          <w:r>
            <w:instrText xml:space="preserve"> PAGEREF _Toc639713043 \h </w:instrText>
          </w:r>
          <w:r>
            <w:fldChar w:fldCharType="separate"/>
          </w:r>
          <w:r>
            <w:t>6</w:t>
          </w:r>
          <w:r>
            <w:fldChar w:fldCharType="end"/>
          </w:r>
          <w:r>
            <w:fldChar w:fldCharType="end"/>
          </w:r>
        </w:p>
        <w:p>
          <w:pPr>
            <w:pStyle w:val="11"/>
            <w:tabs>
              <w:tab w:val="right" w:leader="dot" w:pos="10630"/>
            </w:tabs>
          </w:pPr>
          <w:r>
            <w:fldChar w:fldCharType="begin"/>
          </w:r>
          <w:r>
            <w:instrText xml:space="preserve"> HYPERLINK \l _Toc1353976819 </w:instrText>
          </w:r>
          <w:r>
            <w:fldChar w:fldCharType="separate"/>
          </w:r>
          <w:r>
            <w:rPr>
              <w:rFonts w:hint="default" w:ascii="Arial" w:hAnsi="Arial" w:eastAsia="Arial" w:cs="Arial"/>
              <w:bCs/>
              <w:w w:val="99"/>
              <w:szCs w:val="24"/>
              <w:lang w:val="en-US" w:eastAsia="en-US" w:bidi="en-US"/>
            </w:rPr>
            <w:t xml:space="preserve">2.2 </w:t>
          </w:r>
          <w:r>
            <w:rPr>
              <w:rFonts w:hint="default"/>
            </w:rPr>
            <w:t xml:space="preserve"> </w:t>
          </w:r>
          <w:r>
            <w:t>AlarmReport</w:t>
          </w:r>
          <w:r>
            <w:tab/>
          </w:r>
          <w:r>
            <w:fldChar w:fldCharType="begin"/>
          </w:r>
          <w:r>
            <w:instrText xml:space="preserve"> PAGEREF _Toc1353976819 \h </w:instrText>
          </w:r>
          <w:r>
            <w:fldChar w:fldCharType="separate"/>
          </w:r>
          <w:r>
            <w:t>6</w:t>
          </w:r>
          <w:r>
            <w:fldChar w:fldCharType="end"/>
          </w:r>
          <w:r>
            <w:fldChar w:fldCharType="end"/>
          </w:r>
        </w:p>
        <w:p>
          <w:pPr>
            <w:pStyle w:val="11"/>
            <w:tabs>
              <w:tab w:val="right" w:leader="dot" w:pos="10630"/>
            </w:tabs>
          </w:pPr>
          <w:r>
            <w:fldChar w:fldCharType="begin"/>
          </w:r>
          <w:r>
            <w:instrText xml:space="preserve"> HYPERLINK \l _Toc1551673321 </w:instrText>
          </w:r>
          <w:r>
            <w:fldChar w:fldCharType="separate"/>
          </w:r>
          <w:r>
            <w:rPr>
              <w:rFonts w:hint="default" w:ascii="Arial" w:hAnsi="Arial" w:eastAsia="Arial" w:cs="Arial"/>
              <w:bCs/>
              <w:w w:val="99"/>
              <w:szCs w:val="24"/>
              <w:lang w:val="en-US" w:eastAsia="en-US" w:bidi="en-US"/>
            </w:rPr>
            <w:t xml:space="preserve">2.3 </w:t>
          </w:r>
          <w:r>
            <w:rPr>
              <w:rFonts w:hint="eastAsia" w:ascii="微软雅黑" w:hAnsi="微软雅黑" w:eastAsia="微软雅黑" w:cs="微软雅黑"/>
            </w:rPr>
            <w:t>E</w:t>
          </w:r>
          <w:r>
            <w:rPr>
              <w:rFonts w:hint="eastAsia" w:ascii="微软雅黑" w:hAnsi="微软雅黑" w:eastAsia="微软雅黑" w:cs="微软雅黑"/>
              <w:bCs/>
              <w:lang w:eastAsia="zh-CN"/>
            </w:rPr>
            <w:t>dc</w:t>
          </w:r>
          <w:r>
            <w:rPr>
              <w:rFonts w:hint="eastAsia" w:ascii="微软雅黑" w:hAnsi="微软雅黑" w:eastAsia="微软雅黑" w:cs="微软雅黑"/>
              <w:bCs/>
            </w:rPr>
            <w:t>R</w:t>
          </w:r>
          <w:r>
            <w:rPr>
              <w:rFonts w:hint="eastAsia" w:ascii="微软雅黑" w:hAnsi="微软雅黑" w:eastAsia="微软雅黑" w:cs="微软雅黑"/>
              <w:bCs/>
              <w:lang w:eastAsia="zh-CN"/>
            </w:rPr>
            <w:t>eport</w:t>
          </w:r>
          <w:r>
            <w:tab/>
          </w:r>
          <w:r>
            <w:fldChar w:fldCharType="begin"/>
          </w:r>
          <w:r>
            <w:instrText xml:space="preserve"> PAGEREF _Toc1551673321 \h </w:instrText>
          </w:r>
          <w:r>
            <w:fldChar w:fldCharType="separate"/>
          </w:r>
          <w:r>
            <w:t>7</w:t>
          </w:r>
          <w:r>
            <w:fldChar w:fldCharType="end"/>
          </w:r>
          <w:r>
            <w:fldChar w:fldCharType="end"/>
          </w:r>
        </w:p>
        <w:p>
          <w:pPr>
            <w:pStyle w:val="11"/>
            <w:tabs>
              <w:tab w:val="right" w:leader="dot" w:pos="10630"/>
            </w:tabs>
          </w:pPr>
          <w:r>
            <w:fldChar w:fldCharType="begin"/>
          </w:r>
          <w:r>
            <w:instrText xml:space="preserve"> HYPERLINK \l _Toc2079580526 </w:instrText>
          </w:r>
          <w:r>
            <w:fldChar w:fldCharType="separate"/>
          </w:r>
          <w:r>
            <w:rPr>
              <w:rFonts w:hint="default" w:ascii="Arial" w:hAnsi="Arial" w:eastAsia="Arial" w:cs="Arial"/>
              <w:bCs/>
              <w:w w:val="99"/>
              <w:szCs w:val="24"/>
              <w:lang w:val="en-US" w:eastAsia="en-US" w:bidi="en-US"/>
            </w:rPr>
            <w:t xml:space="preserve">2.4 </w:t>
          </w:r>
          <w:r>
            <w:rPr>
              <w:rFonts w:hint="default" w:cs="Arial"/>
              <w:bCs/>
              <w:szCs w:val="24"/>
              <w:lang w:eastAsia="en-US" w:bidi="en-US"/>
            </w:rPr>
            <w:t>EventReport</w:t>
          </w:r>
          <w:r>
            <w:tab/>
          </w:r>
          <w:r>
            <w:fldChar w:fldCharType="begin"/>
          </w:r>
          <w:r>
            <w:instrText xml:space="preserve"> PAGEREF _Toc2079580526 \h </w:instrText>
          </w:r>
          <w:r>
            <w:fldChar w:fldCharType="separate"/>
          </w:r>
          <w:r>
            <w:t>7</w:t>
          </w:r>
          <w:r>
            <w:fldChar w:fldCharType="end"/>
          </w:r>
          <w:r>
            <w:fldChar w:fldCharType="end"/>
          </w:r>
        </w:p>
        <w:p>
          <w:pPr>
            <w:pStyle w:val="10"/>
            <w:tabs>
              <w:tab w:val="right" w:pos="2400"/>
              <w:tab w:val="right" w:leader="dot" w:pos="10630"/>
            </w:tabs>
          </w:pPr>
          <w:r>
            <w:fldChar w:fldCharType="begin"/>
          </w:r>
          <w:r>
            <w:instrText xml:space="preserve"> HYPERLINK \l _Toc1213545557 </w:instrText>
          </w:r>
          <w:r>
            <w:fldChar w:fldCharType="separate"/>
          </w:r>
          <w:r>
            <w:rPr>
              <w:spacing w:val="4"/>
              <w:lang w:eastAsia="zh-CN"/>
            </w:rPr>
            <w:t>第三</w:t>
          </w:r>
          <w:r>
            <w:rPr>
              <w:lang w:eastAsia="zh-CN"/>
            </w:rPr>
            <w:t>章</w:t>
          </w:r>
          <w:r>
            <w:rPr>
              <w:lang w:eastAsia="zh-CN"/>
            </w:rPr>
            <w:tab/>
          </w:r>
          <w:r>
            <w:rPr>
              <w:rFonts w:hint="eastAsia"/>
              <w:lang w:eastAsia="zh-CN"/>
            </w:rPr>
            <w:t>设备</w:t>
          </w:r>
          <w:r>
            <w:rPr>
              <w:rFonts w:hint="eastAsia" w:ascii="Arial" w:eastAsia="Arial"/>
              <w:spacing w:val="-23"/>
              <w:lang w:eastAsia="zh-CN"/>
            </w:rPr>
            <w:t>被动</w:t>
          </w:r>
          <w:r>
            <w:rPr>
              <w:spacing w:val="4"/>
              <w:lang w:eastAsia="zh-CN"/>
            </w:rPr>
            <w:t>接收</w:t>
          </w:r>
          <w:r>
            <w:rPr>
              <w:rFonts w:hint="eastAsia"/>
              <w:spacing w:val="4"/>
              <w:lang w:eastAsia="zh-CN"/>
            </w:rPr>
            <w:t>接口</w:t>
          </w:r>
          <w:r>
            <w:tab/>
          </w:r>
          <w:r>
            <w:fldChar w:fldCharType="begin"/>
          </w:r>
          <w:r>
            <w:instrText xml:space="preserve"> PAGEREF _Toc1213545557 \h </w:instrText>
          </w:r>
          <w:r>
            <w:fldChar w:fldCharType="separate"/>
          </w:r>
          <w:r>
            <w:t>7</w:t>
          </w:r>
          <w:r>
            <w:fldChar w:fldCharType="end"/>
          </w:r>
          <w:r>
            <w:fldChar w:fldCharType="end"/>
          </w:r>
        </w:p>
        <w:p>
          <w:pPr>
            <w:pStyle w:val="11"/>
            <w:tabs>
              <w:tab w:val="right" w:leader="dot" w:pos="10630"/>
            </w:tabs>
          </w:pPr>
          <w:r>
            <w:fldChar w:fldCharType="begin"/>
          </w:r>
          <w:r>
            <w:instrText xml:space="preserve"> HYPERLINK \l _Toc1407980940 </w:instrText>
          </w:r>
          <w:r>
            <w:fldChar w:fldCharType="separate"/>
          </w:r>
          <w:r>
            <w:rPr>
              <w:rFonts w:hint="default" w:ascii="Arial" w:hAnsi="Arial" w:eastAsia="Arial" w:cs="Arial"/>
              <w:bCs/>
              <w:w w:val="99"/>
              <w:szCs w:val="24"/>
              <w:lang w:val="en-US" w:eastAsia="en-US" w:bidi="en-US"/>
            </w:rPr>
            <w:t xml:space="preserve">3.1 </w:t>
          </w:r>
          <w:r>
            <w:rPr>
              <w:rFonts w:hint="default"/>
            </w:rPr>
            <w:t xml:space="preserve"> </w:t>
          </w:r>
          <w:r>
            <w:t>SyncTime</w:t>
          </w:r>
          <w:r>
            <w:tab/>
          </w:r>
          <w:r>
            <w:fldChar w:fldCharType="begin"/>
          </w:r>
          <w:r>
            <w:instrText xml:space="preserve"> PAGEREF _Toc1407980940 \h </w:instrText>
          </w:r>
          <w:r>
            <w:fldChar w:fldCharType="separate"/>
          </w:r>
          <w:r>
            <w:t>7</w:t>
          </w:r>
          <w:r>
            <w:fldChar w:fldCharType="end"/>
          </w:r>
          <w:r>
            <w:fldChar w:fldCharType="end"/>
          </w:r>
        </w:p>
        <w:p>
          <w:pPr>
            <w:pStyle w:val="11"/>
            <w:tabs>
              <w:tab w:val="right" w:leader="dot" w:pos="10630"/>
            </w:tabs>
          </w:pPr>
          <w:r>
            <w:fldChar w:fldCharType="begin"/>
          </w:r>
          <w:r>
            <w:instrText xml:space="preserve"> HYPERLINK \l _Toc813352287 </w:instrText>
          </w:r>
          <w:r>
            <w:fldChar w:fldCharType="separate"/>
          </w:r>
          <w:r>
            <w:rPr>
              <w:rFonts w:hint="default" w:ascii="Arial" w:hAnsi="Arial" w:eastAsia="Arial" w:cs="Arial"/>
              <w:bCs/>
              <w:w w:val="99"/>
              <w:szCs w:val="24"/>
              <w:lang w:val="en-US" w:eastAsia="en-US" w:bidi="en-US"/>
            </w:rPr>
            <w:t xml:space="preserve">3.2 </w:t>
          </w:r>
          <w:r>
            <w:t>GetEqpStatus</w:t>
          </w:r>
          <w:r>
            <w:tab/>
          </w:r>
          <w:r>
            <w:fldChar w:fldCharType="begin"/>
          </w:r>
          <w:r>
            <w:instrText xml:space="preserve"> PAGEREF _Toc813352287 \h </w:instrText>
          </w:r>
          <w:r>
            <w:fldChar w:fldCharType="separate"/>
          </w:r>
          <w:r>
            <w:t>7</w:t>
          </w:r>
          <w:r>
            <w:fldChar w:fldCharType="end"/>
          </w:r>
          <w:r>
            <w:fldChar w:fldCharType="end"/>
          </w:r>
        </w:p>
        <w:p>
          <w:pPr>
            <w:pStyle w:val="11"/>
            <w:tabs>
              <w:tab w:val="right" w:leader="dot" w:pos="10630"/>
            </w:tabs>
          </w:pPr>
          <w:r>
            <w:fldChar w:fldCharType="begin"/>
          </w:r>
          <w:r>
            <w:instrText xml:space="preserve"> HYPERLINK \l _Toc1278474454 </w:instrText>
          </w:r>
          <w:r>
            <w:fldChar w:fldCharType="separate"/>
          </w:r>
          <w:r>
            <w:rPr>
              <w:rFonts w:hint="default" w:ascii="Arial" w:hAnsi="Arial" w:eastAsia="Arial" w:cs="Arial"/>
              <w:bCs/>
              <w:w w:val="99"/>
              <w:szCs w:val="24"/>
              <w:lang w:val="en-US" w:eastAsia="en-US" w:bidi="en-US"/>
            </w:rPr>
            <w:t xml:space="preserve">3.3 </w:t>
          </w:r>
          <w:r>
            <w:t>EdcCollect</w:t>
          </w:r>
          <w:r>
            <w:tab/>
          </w:r>
          <w:r>
            <w:fldChar w:fldCharType="begin"/>
          </w:r>
          <w:r>
            <w:instrText xml:space="preserve"> PAGEREF _Toc1278474454 \h </w:instrText>
          </w:r>
          <w:r>
            <w:fldChar w:fldCharType="separate"/>
          </w:r>
          <w:r>
            <w:t>8</w:t>
          </w:r>
          <w:r>
            <w:fldChar w:fldCharType="end"/>
          </w:r>
          <w:r>
            <w:fldChar w:fldCharType="end"/>
          </w:r>
        </w:p>
        <w:p>
          <w:pPr>
            <w:pStyle w:val="11"/>
            <w:tabs>
              <w:tab w:val="right" w:leader="dot" w:pos="10630"/>
            </w:tabs>
          </w:pPr>
          <w:r>
            <w:fldChar w:fldCharType="begin"/>
          </w:r>
          <w:r>
            <w:instrText xml:space="preserve"> HYPERLINK \l _Toc1746260143 </w:instrText>
          </w:r>
          <w:r>
            <w:fldChar w:fldCharType="separate"/>
          </w:r>
          <w:r>
            <w:rPr>
              <w:rFonts w:hint="default" w:ascii="Arial" w:hAnsi="Arial" w:eastAsia="Arial" w:cs="Arial"/>
              <w:bCs/>
              <w:w w:val="99"/>
              <w:szCs w:val="24"/>
              <w:lang w:val="en-US" w:eastAsia="en-US" w:bidi="en-US"/>
            </w:rPr>
            <w:t xml:space="preserve">3.4 </w:t>
          </w:r>
          <w:r>
            <w:t>DownloadTestProgram</w:t>
          </w:r>
          <w:r>
            <w:tab/>
          </w:r>
          <w:r>
            <w:fldChar w:fldCharType="begin"/>
          </w:r>
          <w:r>
            <w:instrText xml:space="preserve"> PAGEREF _Toc1746260143 \h </w:instrText>
          </w:r>
          <w:r>
            <w:fldChar w:fldCharType="separate"/>
          </w:r>
          <w:r>
            <w:t>8</w:t>
          </w:r>
          <w:r>
            <w:fldChar w:fldCharType="end"/>
          </w:r>
          <w:r>
            <w:fldChar w:fldCharType="end"/>
          </w:r>
        </w:p>
        <w:p>
          <w:pPr>
            <w:pStyle w:val="11"/>
            <w:tabs>
              <w:tab w:val="right" w:leader="dot" w:pos="10630"/>
            </w:tabs>
          </w:pPr>
          <w:r>
            <w:fldChar w:fldCharType="begin"/>
          </w:r>
          <w:r>
            <w:instrText xml:space="preserve"> HYPERLINK \l _Toc1882703499 </w:instrText>
          </w:r>
          <w:r>
            <w:fldChar w:fldCharType="separate"/>
          </w:r>
          <w:r>
            <w:rPr>
              <w:rFonts w:hint="default" w:ascii="Arial" w:hAnsi="Arial" w:eastAsia="Arial" w:cs="Arial"/>
              <w:bCs/>
              <w:w w:val="99"/>
              <w:kern w:val="0"/>
              <w:szCs w:val="24"/>
              <w:lang w:val="en-US" w:eastAsia="en-US" w:bidi="en-US"/>
            </w:rPr>
            <w:t xml:space="preserve">3.5 </w:t>
          </w:r>
          <w:r>
            <w:rPr>
              <w:rFonts w:hint="default" w:ascii="微软雅黑" w:hAnsi="微软雅黑" w:eastAsia="微软雅黑" w:cs="微软雅黑"/>
              <w:bCs/>
              <w:kern w:val="0"/>
              <w:szCs w:val="24"/>
              <w:lang w:eastAsia="zh-CN" w:bidi="ar"/>
            </w:rPr>
            <w:t>S</w:t>
          </w:r>
          <w:r>
            <w:rPr>
              <w:rFonts w:hint="eastAsia" w:ascii="微软雅黑" w:hAnsi="微软雅黑" w:eastAsia="微软雅黑" w:cs="微软雅黑"/>
              <w:bCs/>
              <w:kern w:val="0"/>
              <w:szCs w:val="24"/>
              <w:lang w:val="en-US" w:eastAsia="zh-Hans" w:bidi="ar"/>
            </w:rPr>
            <w:t>tart</w:t>
          </w:r>
          <w:r>
            <w:rPr>
              <w:rFonts w:hint="default" w:ascii="微软雅黑" w:hAnsi="微软雅黑" w:eastAsia="微软雅黑" w:cs="微软雅黑"/>
              <w:bCs/>
              <w:kern w:val="0"/>
              <w:szCs w:val="24"/>
              <w:lang w:eastAsia="zh-CN" w:bidi="ar"/>
            </w:rPr>
            <w:t>T</w:t>
          </w:r>
          <w:r>
            <w:rPr>
              <w:rFonts w:hint="eastAsia" w:ascii="微软雅黑" w:hAnsi="微软雅黑" w:eastAsia="微软雅黑" w:cs="微软雅黑"/>
              <w:bCs/>
              <w:kern w:val="0"/>
              <w:szCs w:val="24"/>
              <w:lang w:val="en-US" w:eastAsia="zh-Hans" w:bidi="ar"/>
            </w:rPr>
            <w:t>est</w:t>
          </w:r>
          <w:r>
            <w:tab/>
          </w:r>
          <w:r>
            <w:fldChar w:fldCharType="begin"/>
          </w:r>
          <w:r>
            <w:instrText xml:space="preserve"> PAGEREF _Toc1882703499 \h </w:instrText>
          </w:r>
          <w:r>
            <w:fldChar w:fldCharType="separate"/>
          </w:r>
          <w:r>
            <w:t>9</w:t>
          </w:r>
          <w:r>
            <w:fldChar w:fldCharType="end"/>
          </w:r>
          <w:r>
            <w:fldChar w:fldCharType="end"/>
          </w:r>
        </w:p>
        <w:p>
          <w:pPr>
            <w:pStyle w:val="11"/>
            <w:tabs>
              <w:tab w:val="right" w:leader="dot" w:pos="10630"/>
            </w:tabs>
          </w:pPr>
          <w:r>
            <w:fldChar w:fldCharType="begin"/>
          </w:r>
          <w:r>
            <w:instrText xml:space="preserve"> HYPERLINK \l _Toc1573652795 </w:instrText>
          </w:r>
          <w:r>
            <w:fldChar w:fldCharType="separate"/>
          </w:r>
          <w:r>
            <w:rPr>
              <w:rFonts w:hint="default" w:ascii="Arial" w:hAnsi="Arial" w:eastAsia="Arial" w:cs="Arial"/>
              <w:bCs/>
              <w:w w:val="99"/>
              <w:kern w:val="0"/>
              <w:szCs w:val="24"/>
              <w:lang w:val="en-US" w:eastAsia="en-US" w:bidi="en-US"/>
            </w:rPr>
            <w:t xml:space="preserve">3.6 </w:t>
          </w:r>
          <w:r>
            <w:t>SendEqpMarkNum</w:t>
          </w:r>
          <w:r>
            <w:tab/>
          </w:r>
          <w:r>
            <w:fldChar w:fldCharType="begin"/>
          </w:r>
          <w:r>
            <w:instrText xml:space="preserve"> PAGEREF _Toc1573652795 \h </w:instrText>
          </w:r>
          <w:r>
            <w:fldChar w:fldCharType="separate"/>
          </w:r>
          <w:r>
            <w:t>9</w:t>
          </w:r>
          <w:r>
            <w:fldChar w:fldCharType="end"/>
          </w:r>
          <w:r>
            <w:fldChar w:fldCharType="end"/>
          </w:r>
        </w:p>
        <w:p>
          <w:pPr>
            <w:pStyle w:val="11"/>
            <w:tabs>
              <w:tab w:val="right" w:leader="dot" w:pos="10630"/>
            </w:tabs>
          </w:pPr>
          <w:r>
            <w:fldChar w:fldCharType="begin"/>
          </w:r>
          <w:r>
            <w:instrText xml:space="preserve"> HYPERLINK \l _Toc2121412760 </w:instrText>
          </w:r>
          <w:r>
            <w:fldChar w:fldCharType="separate"/>
          </w:r>
          <w:r>
            <w:rPr>
              <w:rFonts w:hint="default" w:ascii="Arial" w:hAnsi="Arial" w:eastAsia="Arial" w:cs="Arial"/>
              <w:bCs/>
              <w:w w:val="99"/>
              <w:szCs w:val="24"/>
              <w:lang w:val="en-US" w:eastAsia="en-US" w:bidi="en-US"/>
            </w:rPr>
            <w:t xml:space="preserve">3.7 </w:t>
          </w:r>
          <w:r>
            <w:rPr>
              <w:rFonts w:hint="eastAsia" w:eastAsiaTheme="minorEastAsia"/>
              <w:lang w:eastAsia="zh-CN"/>
            </w:rPr>
            <w:t>Hear</w:t>
          </w:r>
          <w:r>
            <w:rPr>
              <w:rFonts w:hint="default" w:eastAsiaTheme="minorEastAsia"/>
              <w:lang w:val="en-US" w:eastAsia="zh-CN"/>
            </w:rPr>
            <w:t>t</w:t>
          </w:r>
          <w:r>
            <w:rPr>
              <w:rFonts w:hint="eastAsia" w:eastAsiaTheme="minorEastAsia"/>
              <w:lang w:eastAsia="zh-CN"/>
            </w:rPr>
            <w:t>Beat</w:t>
          </w:r>
          <w:r>
            <w:tab/>
          </w:r>
          <w:r>
            <w:fldChar w:fldCharType="begin"/>
          </w:r>
          <w:r>
            <w:instrText xml:space="preserve"> PAGEREF _Toc2121412760 \h </w:instrText>
          </w:r>
          <w:r>
            <w:fldChar w:fldCharType="separate"/>
          </w:r>
          <w:r>
            <w:t>9</w:t>
          </w:r>
          <w:r>
            <w:fldChar w:fldCharType="end"/>
          </w:r>
          <w:r>
            <w:fldChar w:fldCharType="end"/>
          </w:r>
        </w:p>
        <w:p>
          <w:pPr>
            <w:pStyle w:val="7"/>
            <w:rPr>
              <w:b/>
              <w:sz w:val="20"/>
            </w:rPr>
          </w:pPr>
          <w:r>
            <w:fldChar w:fldCharType="end"/>
          </w:r>
        </w:p>
      </w:sdtContent>
    </w:sdt>
    <w:p>
      <w:pPr>
        <w:pStyle w:val="7"/>
        <w:rPr>
          <w:b/>
          <w:sz w:val="20"/>
        </w:rPr>
      </w:pPr>
    </w:p>
    <w:p>
      <w:pPr>
        <w:pStyle w:val="7"/>
        <w:rPr>
          <w:b/>
          <w:sz w:val="20"/>
        </w:rPr>
      </w:pPr>
    </w:p>
    <w:p>
      <w:pPr>
        <w:pStyle w:val="7"/>
        <w:rPr>
          <w:b/>
          <w:sz w:val="20"/>
        </w:rPr>
      </w:pPr>
      <w:bookmarkStart w:id="18" w:name="_GoBack"/>
      <w:bookmarkEnd w:id="18"/>
    </w:p>
    <w:p>
      <w:pPr>
        <w:pStyle w:val="7"/>
        <w:spacing w:before="8"/>
        <w:rPr>
          <w:b/>
          <w:sz w:val="24"/>
        </w:rPr>
      </w:pPr>
    </w:p>
    <w:p>
      <w:pPr>
        <w:pStyle w:val="7"/>
        <w:spacing w:before="1"/>
        <w:rPr>
          <w:b/>
          <w:sz w:val="4"/>
        </w:rPr>
      </w:pPr>
    </w:p>
    <w:p>
      <w:pPr>
        <w:pStyle w:val="7"/>
        <w:ind w:left="2797"/>
        <w:rPr>
          <w:sz w:val="20"/>
        </w:rPr>
      </w:pPr>
      <w:r>
        <w:rPr>
          <w:sz w:val="20"/>
        </w:rPr>
        <w:drawing>
          <wp:inline distT="0" distB="0" distL="0" distR="0">
            <wp:extent cx="726440" cy="766445"/>
            <wp:effectExtent l="0" t="0" r="0" b="0"/>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png"/>
                    <pic:cNvPicPr>
                      <a:picLocks noChangeAspect="1"/>
                    </pic:cNvPicPr>
                  </pic:nvPicPr>
                  <pic:blipFill>
                    <a:blip r:embed="rId11" cstate="print"/>
                    <a:stretch>
                      <a:fillRect/>
                    </a:stretch>
                  </pic:blipFill>
                  <pic:spPr>
                    <a:xfrm>
                      <a:off x="0" y="0"/>
                      <a:ext cx="726975" cy="766762"/>
                    </a:xfrm>
                    <a:prstGeom prst="rect">
                      <a:avLst/>
                    </a:prstGeom>
                  </pic:spPr>
                </pic:pic>
              </a:graphicData>
            </a:graphic>
          </wp:inline>
        </w:drawing>
      </w:r>
    </w:p>
    <w:p>
      <w:pPr>
        <w:pStyle w:val="7"/>
        <w:spacing w:before="1"/>
        <w:rPr>
          <w:b/>
          <w:sz w:val="6"/>
        </w:rPr>
      </w:pPr>
    </w:p>
    <w:p>
      <w:pPr>
        <w:pStyle w:val="7"/>
        <w:ind w:left="320"/>
        <w:rPr>
          <w:sz w:val="20"/>
        </w:rPr>
      </w:pPr>
    </w:p>
    <w:p>
      <w:pPr>
        <w:rPr>
          <w:sz w:val="20"/>
        </w:rPr>
        <w:sectPr>
          <w:pgSz w:w="11910" w:h="16840"/>
          <w:pgMar w:top="1300" w:right="320" w:bottom="1220" w:left="960" w:header="13" w:footer="1022" w:gutter="0"/>
          <w:cols w:space="720" w:num="1"/>
        </w:sectPr>
      </w:pPr>
    </w:p>
    <w:p>
      <w:pPr>
        <w:pStyle w:val="7"/>
        <w:spacing w:before="3"/>
        <w:rPr>
          <w:b/>
          <w:sz w:val="17"/>
        </w:rPr>
      </w:pPr>
    </w:p>
    <w:p>
      <w:pPr>
        <w:pStyle w:val="2"/>
        <w:tabs>
          <w:tab w:val="left" w:pos="1676"/>
        </w:tabs>
      </w:pPr>
      <w:bookmarkStart w:id="0" w:name="_Toc1455087556"/>
      <w:r>
        <w:rPr>
          <w:spacing w:val="4"/>
        </w:rPr>
        <w:t>第一</w:t>
      </w:r>
      <w:r>
        <w:t>章</w:t>
      </w:r>
      <w:r>
        <w:tab/>
      </w:r>
      <w:r>
        <w:rPr>
          <w:rFonts w:ascii="Arial" w:eastAsia="Arial"/>
        </w:rPr>
        <w:t>Socket</w:t>
      </w:r>
      <w:r>
        <w:rPr>
          <w:rFonts w:ascii="Arial" w:eastAsia="Arial"/>
          <w:spacing w:val="-9"/>
        </w:rPr>
        <w:t xml:space="preserve"> </w:t>
      </w:r>
      <w:r>
        <w:rPr>
          <w:rFonts w:ascii="Arial" w:eastAsia="Arial"/>
        </w:rPr>
        <w:t>API</w:t>
      </w:r>
      <w:r>
        <w:rPr>
          <w:rFonts w:ascii="Arial" w:eastAsia="Arial"/>
          <w:spacing w:val="-11"/>
        </w:rPr>
        <w:t xml:space="preserve"> </w:t>
      </w:r>
      <w:r>
        <w:rPr>
          <w:spacing w:val="4"/>
        </w:rPr>
        <w:t>概述</w:t>
      </w:r>
      <w:bookmarkEnd w:id="0"/>
    </w:p>
    <w:p>
      <w:pPr>
        <w:pStyle w:val="7"/>
        <w:spacing w:before="9"/>
        <w:rPr>
          <w:rFonts w:ascii="宋体"/>
          <w:b/>
          <w:sz w:val="28"/>
        </w:rPr>
      </w:pPr>
    </w:p>
    <w:p>
      <w:pPr>
        <w:pStyle w:val="3"/>
        <w:numPr>
          <w:ilvl w:val="1"/>
          <w:numId w:val="1"/>
        </w:numPr>
        <w:tabs>
          <w:tab w:val="left" w:pos="635"/>
        </w:tabs>
        <w:ind w:hanging="400"/>
        <w:rPr>
          <w:rFonts w:ascii="宋体" w:eastAsia="宋体"/>
        </w:rPr>
      </w:pPr>
      <w:bookmarkStart w:id="1" w:name="_Toc112781656"/>
      <w:r>
        <w:t>API</w:t>
      </w:r>
      <w:r>
        <w:rPr>
          <w:spacing w:val="-15"/>
        </w:rPr>
        <w:t xml:space="preserve"> </w:t>
      </w:r>
      <w:r>
        <w:rPr>
          <w:rFonts w:hint="eastAsia" w:ascii="宋体" w:eastAsia="宋体"/>
          <w:spacing w:val="4"/>
        </w:rPr>
        <w:t>概述</w:t>
      </w:r>
      <w:bookmarkEnd w:id="1"/>
    </w:p>
    <w:p>
      <w:pPr>
        <w:pStyle w:val="7"/>
        <w:ind w:firstLine="240" w:firstLineChars="100"/>
        <w:rPr>
          <w:rFonts w:ascii="微软雅黑" w:hAnsi="微软雅黑" w:eastAsia="微软雅黑" w:cs="微软雅黑"/>
          <w:sz w:val="24"/>
          <w:szCs w:val="24"/>
        </w:rPr>
      </w:pPr>
      <w:r>
        <w:rPr>
          <w:rFonts w:hint="eastAsia" w:ascii="微软雅黑" w:hAnsi="微软雅黑" w:eastAsia="微软雅黑" w:cs="微软雅黑"/>
          <w:sz w:val="24"/>
          <w:szCs w:val="24"/>
        </w:rPr>
        <w:t>接口遵从 TCP Socket 协议,以供双方通讯。</w:t>
      </w:r>
    </w:p>
    <w:p>
      <w:pPr>
        <w:pStyle w:val="3"/>
        <w:numPr>
          <w:ilvl w:val="1"/>
          <w:numId w:val="1"/>
        </w:numPr>
        <w:tabs>
          <w:tab w:val="left" w:pos="635"/>
        </w:tabs>
        <w:spacing w:before="1"/>
        <w:ind w:hanging="400"/>
        <w:rPr>
          <w:rFonts w:ascii="宋体" w:eastAsia="宋体"/>
        </w:rPr>
      </w:pPr>
      <w:bookmarkStart w:id="2" w:name="_Toc1440715738"/>
      <w:r>
        <w:drawing>
          <wp:anchor distT="0" distB="0" distL="0" distR="0" simplePos="0" relativeHeight="251670528" behindDoc="1" locked="0" layoutInCell="1" allowOverlap="1">
            <wp:simplePos x="0" y="0"/>
            <wp:positionH relativeFrom="page">
              <wp:posOffset>5768975</wp:posOffset>
            </wp:positionH>
            <wp:positionV relativeFrom="paragraph">
              <wp:posOffset>-99060</wp:posOffset>
            </wp:positionV>
            <wp:extent cx="1146175" cy="1097915"/>
            <wp:effectExtent l="0" t="0" r="0" b="0"/>
            <wp:wrapNone/>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png"/>
                    <pic:cNvPicPr>
                      <a:picLocks noChangeAspect="1"/>
                    </pic:cNvPicPr>
                  </pic:nvPicPr>
                  <pic:blipFill>
                    <a:blip r:embed="rId7" cstate="print"/>
                    <a:stretch>
                      <a:fillRect/>
                    </a:stretch>
                  </pic:blipFill>
                  <pic:spPr>
                    <a:xfrm>
                      <a:off x="0" y="0"/>
                      <a:ext cx="1145869" cy="1097660"/>
                    </a:xfrm>
                    <a:prstGeom prst="rect">
                      <a:avLst/>
                    </a:prstGeom>
                  </pic:spPr>
                </pic:pic>
              </a:graphicData>
            </a:graphic>
          </wp:anchor>
        </w:drawing>
      </w:r>
      <w:r>
        <w:rPr>
          <w:rFonts w:hint="eastAsia" w:ascii="宋体" w:eastAsia="宋体"/>
        </w:rPr>
        <w:t>请求方式</w:t>
      </w:r>
      <w:bookmarkEnd w:id="2"/>
    </w:p>
    <w:p>
      <w:pPr>
        <w:pStyle w:val="7"/>
        <w:ind w:firstLine="240" w:firstLineChars="100"/>
        <w:rPr>
          <w:rFonts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Socket 设备为服务器端，EAP 为客户端</w:t>
      </w:r>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5"/>
        <w:gridCol w:w="6569"/>
      </w:tblGrid>
      <w:tr>
        <w:trPr>
          <w:trHeight w:val="594" w:hRule="atLeast"/>
        </w:trPr>
        <w:tc>
          <w:tcPr>
            <w:tcW w:w="1955" w:type="dxa"/>
          </w:tcPr>
          <w:p>
            <w:pPr>
              <w:pStyle w:val="16"/>
              <w:keepNext w:val="0"/>
              <w:keepLines w:val="0"/>
              <w:suppressLineNumbers w:val="0"/>
              <w:spacing w:before="0" w:beforeAutospacing="0" w:after="0" w:afterAutospacing="0" w:line="349" w:lineRule="exact"/>
              <w:ind w:left="110" w:right="0"/>
              <w:rPr>
                <w:rFonts w:hint="default"/>
                <w:b/>
                <w:sz w:val="20"/>
              </w:rPr>
            </w:pPr>
            <w:r>
              <w:rPr>
                <w:rFonts w:hint="default"/>
                <w:b/>
                <w:sz w:val="20"/>
              </w:rPr>
              <w:t>底层协议支持</w:t>
            </w:r>
          </w:p>
        </w:tc>
        <w:tc>
          <w:tcPr>
            <w:tcW w:w="6569" w:type="dxa"/>
          </w:tcPr>
          <w:p>
            <w:pPr>
              <w:pStyle w:val="16"/>
              <w:keepNext w:val="0"/>
              <w:keepLines w:val="0"/>
              <w:suppressLineNumbers w:val="0"/>
              <w:spacing w:before="0" w:beforeAutospacing="0" w:after="0" w:afterAutospacing="0" w:line="349" w:lineRule="exact"/>
              <w:ind w:left="104" w:right="0"/>
              <w:rPr>
                <w:rFonts w:hint="default"/>
                <w:sz w:val="20"/>
              </w:rPr>
            </w:pPr>
            <w:r>
              <w:rPr>
                <w:rFonts w:hint="default"/>
                <w:sz w:val="20"/>
              </w:rPr>
              <w:t>TCP/IP 协议</w:t>
            </w:r>
          </w:p>
        </w:tc>
      </w:tr>
      <w:tr>
        <w:trPr>
          <w:trHeight w:val="594" w:hRule="atLeast"/>
        </w:trPr>
        <w:tc>
          <w:tcPr>
            <w:tcW w:w="1955" w:type="dxa"/>
          </w:tcPr>
          <w:p>
            <w:pPr>
              <w:pStyle w:val="16"/>
              <w:keepNext w:val="0"/>
              <w:keepLines w:val="0"/>
              <w:suppressLineNumbers w:val="0"/>
              <w:spacing w:before="0" w:beforeAutospacing="0" w:after="0" w:afterAutospacing="0" w:line="349" w:lineRule="exact"/>
              <w:ind w:left="110" w:right="0"/>
              <w:rPr>
                <w:rFonts w:hint="default"/>
                <w:b/>
                <w:sz w:val="20"/>
              </w:rPr>
            </w:pPr>
            <w:r>
              <w:rPr>
                <w:rFonts w:hint="default"/>
                <w:b/>
                <w:sz w:val="20"/>
              </w:rPr>
              <w:t>客户端</w:t>
            </w:r>
          </w:p>
        </w:tc>
        <w:tc>
          <w:tcPr>
            <w:tcW w:w="6569" w:type="dxa"/>
          </w:tcPr>
          <w:p>
            <w:pPr>
              <w:pStyle w:val="16"/>
              <w:keepNext w:val="0"/>
              <w:keepLines w:val="0"/>
              <w:suppressLineNumbers w:val="0"/>
              <w:spacing w:before="0" w:beforeAutospacing="0" w:after="0" w:afterAutospacing="0" w:line="349" w:lineRule="exact"/>
              <w:ind w:left="104" w:right="0"/>
              <w:rPr>
                <w:rFonts w:hint="default"/>
                <w:sz w:val="20"/>
              </w:rPr>
            </w:pPr>
            <w:r>
              <w:rPr>
                <w:rFonts w:hint="default"/>
                <w:sz w:val="20"/>
              </w:rPr>
              <w:t>EAP</w:t>
            </w:r>
          </w:p>
        </w:tc>
      </w:tr>
      <w:tr>
        <w:trPr>
          <w:trHeight w:val="595" w:hRule="atLeast"/>
        </w:trPr>
        <w:tc>
          <w:tcPr>
            <w:tcW w:w="1955" w:type="dxa"/>
          </w:tcPr>
          <w:p>
            <w:pPr>
              <w:pStyle w:val="16"/>
              <w:keepNext w:val="0"/>
              <w:keepLines w:val="0"/>
              <w:suppressLineNumbers w:val="0"/>
              <w:spacing w:before="0" w:beforeAutospacing="0" w:after="0" w:afterAutospacing="0" w:line="349" w:lineRule="exact"/>
              <w:ind w:left="110" w:right="0"/>
              <w:rPr>
                <w:rFonts w:hint="default"/>
                <w:b/>
                <w:sz w:val="20"/>
              </w:rPr>
            </w:pPr>
            <w:r>
              <w:rPr>
                <w:rFonts w:hint="default"/>
                <w:b/>
                <w:sz w:val="20"/>
              </w:rPr>
              <w:t>服务端</w:t>
            </w:r>
          </w:p>
        </w:tc>
        <w:tc>
          <w:tcPr>
            <w:tcW w:w="6569" w:type="dxa"/>
          </w:tcPr>
          <w:p>
            <w:pPr>
              <w:pStyle w:val="16"/>
              <w:keepNext w:val="0"/>
              <w:keepLines w:val="0"/>
              <w:suppressLineNumbers w:val="0"/>
              <w:spacing w:before="0" w:beforeAutospacing="0" w:after="0" w:afterAutospacing="0" w:line="349" w:lineRule="exact"/>
              <w:ind w:left="104" w:right="0"/>
              <w:rPr>
                <w:rFonts w:hint="default"/>
                <w:sz w:val="20"/>
              </w:rPr>
            </w:pPr>
            <w:r>
              <w:rPr>
                <w:rFonts w:hint="default"/>
                <w:sz w:val="20"/>
              </w:rPr>
              <w:t>设备 (static IP address, 客户得定下来 设备IP address)</w:t>
            </w:r>
          </w:p>
        </w:tc>
      </w:tr>
      <w:tr>
        <w:trPr>
          <w:trHeight w:val="594" w:hRule="atLeast"/>
        </w:trPr>
        <w:tc>
          <w:tcPr>
            <w:tcW w:w="1955" w:type="dxa"/>
          </w:tcPr>
          <w:p>
            <w:pPr>
              <w:pStyle w:val="16"/>
              <w:keepNext w:val="0"/>
              <w:keepLines w:val="0"/>
              <w:suppressLineNumbers w:val="0"/>
              <w:spacing w:before="0" w:beforeAutospacing="0" w:after="0" w:afterAutospacing="0" w:line="349" w:lineRule="exact"/>
              <w:ind w:left="110" w:right="0"/>
              <w:rPr>
                <w:rFonts w:hint="default"/>
                <w:b/>
                <w:sz w:val="20"/>
              </w:rPr>
            </w:pPr>
            <w:r>
              <w:rPr>
                <w:rFonts w:hint="default"/>
                <w:b/>
                <w:sz w:val="20"/>
              </w:rPr>
              <w:t>TCP 通信端口</w:t>
            </w:r>
          </w:p>
        </w:tc>
        <w:tc>
          <w:tcPr>
            <w:tcW w:w="6569" w:type="dxa"/>
          </w:tcPr>
          <w:p>
            <w:pPr>
              <w:pStyle w:val="16"/>
              <w:keepNext w:val="0"/>
              <w:keepLines w:val="0"/>
              <w:suppressLineNumbers w:val="0"/>
              <w:spacing w:before="0" w:beforeAutospacing="0" w:after="0" w:afterAutospacing="0" w:line="349" w:lineRule="exact"/>
              <w:ind w:left="104" w:right="0"/>
              <w:rPr>
                <w:rFonts w:hint="default"/>
                <w:sz w:val="20"/>
              </w:rPr>
            </w:pPr>
            <w:r>
              <w:rPr>
                <w:rFonts w:hint="default"/>
                <w:sz w:val="20"/>
              </w:rPr>
              <w:t>8001（设备端可以配置）</w:t>
            </w:r>
          </w:p>
        </w:tc>
      </w:tr>
      <w:tr>
        <w:trPr>
          <w:trHeight w:val="594" w:hRule="atLeast"/>
        </w:trPr>
        <w:tc>
          <w:tcPr>
            <w:tcW w:w="1955" w:type="dxa"/>
          </w:tcPr>
          <w:p>
            <w:pPr>
              <w:pStyle w:val="16"/>
              <w:keepNext w:val="0"/>
              <w:keepLines w:val="0"/>
              <w:suppressLineNumbers w:val="0"/>
              <w:spacing w:before="0" w:beforeAutospacing="0" w:after="0" w:afterAutospacing="0" w:line="349" w:lineRule="exact"/>
              <w:ind w:left="110" w:right="0"/>
              <w:rPr>
                <w:rFonts w:hint="default"/>
                <w:b/>
                <w:sz w:val="20"/>
              </w:rPr>
            </w:pPr>
            <w:r>
              <w:rPr>
                <w:rFonts w:hint="default"/>
                <w:b/>
                <w:sz w:val="20"/>
              </w:rPr>
              <w:t>TCP 通信方式</w:t>
            </w:r>
          </w:p>
        </w:tc>
        <w:tc>
          <w:tcPr>
            <w:tcW w:w="6569" w:type="dxa"/>
          </w:tcPr>
          <w:p>
            <w:pPr>
              <w:pStyle w:val="16"/>
              <w:keepNext w:val="0"/>
              <w:keepLines w:val="0"/>
              <w:suppressLineNumbers w:val="0"/>
              <w:spacing w:before="0" w:beforeAutospacing="0" w:after="0" w:afterAutospacing="0" w:line="349" w:lineRule="exact"/>
              <w:ind w:left="104" w:right="0"/>
              <w:rPr>
                <w:rFonts w:hint="default"/>
                <w:sz w:val="20"/>
              </w:rPr>
            </w:pPr>
            <w:r>
              <w:rPr>
                <w:rFonts w:hint="default"/>
                <w:sz w:val="20"/>
              </w:rPr>
              <w:t>TCP 长连接</w:t>
            </w:r>
          </w:p>
        </w:tc>
      </w:tr>
      <w:tr>
        <w:trPr>
          <w:trHeight w:val="595" w:hRule="atLeast"/>
        </w:trPr>
        <w:tc>
          <w:tcPr>
            <w:tcW w:w="1955" w:type="dxa"/>
          </w:tcPr>
          <w:p>
            <w:pPr>
              <w:pStyle w:val="16"/>
              <w:keepNext w:val="0"/>
              <w:keepLines w:val="0"/>
              <w:suppressLineNumbers w:val="0"/>
              <w:spacing w:before="0" w:beforeAutospacing="0" w:after="0" w:afterAutospacing="0" w:line="349" w:lineRule="exact"/>
              <w:ind w:left="110" w:right="0"/>
              <w:rPr>
                <w:rFonts w:hint="default"/>
                <w:b/>
                <w:sz w:val="20"/>
              </w:rPr>
            </w:pPr>
            <w:r>
              <w:rPr>
                <w:rFonts w:hint="default"/>
                <w:b/>
                <w:sz w:val="20"/>
              </w:rPr>
              <w:t>字符编码</w:t>
            </w:r>
          </w:p>
        </w:tc>
        <w:tc>
          <w:tcPr>
            <w:tcW w:w="6569" w:type="dxa"/>
          </w:tcPr>
          <w:p>
            <w:pPr>
              <w:pStyle w:val="16"/>
              <w:keepNext w:val="0"/>
              <w:keepLines w:val="0"/>
              <w:suppressLineNumbers w:val="0"/>
              <w:spacing w:before="0" w:beforeAutospacing="0" w:after="0" w:afterAutospacing="0" w:line="349" w:lineRule="exact"/>
              <w:ind w:left="104" w:right="0"/>
              <w:rPr>
                <w:rFonts w:hint="default"/>
                <w:sz w:val="20"/>
                <w:lang w:eastAsia="zh-CN"/>
              </w:rPr>
            </w:pPr>
            <w:r>
              <w:rPr>
                <w:rFonts w:hint="default"/>
                <w:sz w:val="20"/>
                <w:lang w:eastAsia="zh-CN"/>
              </w:rPr>
              <w:t>所有报文统一 UTF-8 编码</w:t>
            </w:r>
          </w:p>
        </w:tc>
      </w:tr>
    </w:tbl>
    <w:p>
      <w:pPr>
        <w:pStyle w:val="7"/>
        <w:rPr>
          <w:rFonts w:ascii="宋体"/>
          <w:sz w:val="22"/>
          <w:lang w:eastAsia="zh-CN"/>
        </w:rPr>
      </w:pPr>
    </w:p>
    <w:p>
      <w:pPr>
        <w:pStyle w:val="7"/>
        <w:spacing w:before="1"/>
        <w:rPr>
          <w:rFonts w:ascii="宋体"/>
          <w:sz w:val="21"/>
          <w:lang w:eastAsia="zh-CN"/>
        </w:rPr>
      </w:pPr>
    </w:p>
    <w:p>
      <w:pPr>
        <w:pStyle w:val="3"/>
        <w:numPr>
          <w:ilvl w:val="1"/>
          <w:numId w:val="1"/>
        </w:numPr>
        <w:tabs>
          <w:tab w:val="left" w:pos="635"/>
        </w:tabs>
        <w:ind w:hanging="400"/>
        <w:rPr>
          <w:rFonts w:ascii="宋体" w:eastAsia="宋体"/>
        </w:rPr>
      </w:pPr>
      <w:bookmarkStart w:id="3" w:name="_Toc1231288641"/>
      <w:r>
        <w:rPr>
          <w:rFonts w:hint="eastAsia" w:ascii="宋体" w:eastAsia="宋体"/>
        </w:rPr>
        <w:t>协议格式及心跳</w:t>
      </w:r>
      <w:bookmarkEnd w:id="3"/>
    </w:p>
    <w:p>
      <w:pPr>
        <w:pStyle w:val="7"/>
        <w:ind w:firstLine="240" w:firstLineChars="100"/>
        <w:rPr>
          <w:rFonts w:ascii="微软雅黑" w:hAnsi="微软雅黑" w:eastAsia="微软雅黑" w:cs="微软雅黑"/>
          <w:sz w:val="24"/>
          <w:szCs w:val="24"/>
        </w:rPr>
      </w:pPr>
      <w:r>
        <w:rPr>
          <w:rFonts w:hint="eastAsia" w:ascii="微软雅黑" w:hAnsi="微软雅黑" w:eastAsia="微软雅黑" w:cs="微软雅黑"/>
          <w:sz w:val="24"/>
          <w:szCs w:val="24"/>
        </w:rPr>
        <w:t>Socket 通讯格式是:xxx</w:t>
      </w:r>
      <w:r>
        <w:rPr>
          <w:rFonts w:hint="default" w:ascii="微软雅黑" w:hAnsi="微软雅黑" w:eastAsia="微软雅黑" w:cs="微软雅黑"/>
          <w:sz w:val="24"/>
          <w:szCs w:val="24"/>
          <w:lang w:val="en-US"/>
        </w:rPr>
        <w:t>x</w:t>
      </w:r>
      <w:r>
        <w:rPr>
          <w:rFonts w:hint="eastAsia" w:ascii="微软雅黑" w:hAnsi="微软雅黑" w:eastAsia="微软雅黑" w:cs="微软雅黑"/>
          <w:sz w:val="24"/>
          <w:szCs w:val="24"/>
        </w:rPr>
        <w:t>+message</w:t>
      </w:r>
    </w:p>
    <w:p>
      <w:pPr>
        <w:pStyle w:val="7"/>
        <w:ind w:firstLine="240" w:firstLineChars="100"/>
        <w:rPr>
          <w:rFonts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xxxx：4 个字节，表示后续发送的消息的长度。高位在前，低位在后。</w:t>
      </w:r>
    </w:p>
    <w:p>
      <w:pPr>
        <w:pStyle w:val="7"/>
        <w:ind w:firstLine="240" w:firstLineChars="100"/>
        <w:rPr>
          <w:rFonts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Message:发送的消息内容，Json 格式。</w:t>
      </w:r>
    </w:p>
    <w:p>
      <w:pPr>
        <w:pStyle w:val="7"/>
        <w:rPr>
          <w:lang w:eastAsia="zh-CN"/>
        </w:rPr>
      </w:pPr>
    </w:p>
    <w:p>
      <w:pPr>
        <w:pStyle w:val="7"/>
        <w:ind w:firstLine="240" w:firstLineChars="100"/>
        <w:rPr>
          <w:rFonts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客户端应在 30 秒内主动向服务端发送心跳，如发送心跳时检测到与服务端的连接已断开，需要重新连接。若因</w:t>
      </w:r>
    </w:p>
    <w:p>
      <w:pPr>
        <w:pStyle w:val="7"/>
        <w:ind w:firstLine="240" w:firstLineChars="100"/>
        <w:rPr>
          <w:rFonts w:ascii="微软雅黑"/>
          <w:sz w:val="24"/>
          <w:lang w:eastAsia="zh-CN"/>
        </w:rPr>
      </w:pPr>
      <w:r>
        <w:rPr>
          <w:rFonts w:hint="eastAsia" w:ascii="微软雅黑" w:hAnsi="微软雅黑" w:eastAsia="微软雅黑" w:cs="微软雅黑"/>
          <w:sz w:val="24"/>
          <w:szCs w:val="24"/>
          <w:lang w:eastAsia="zh-CN"/>
        </w:rPr>
        <w:t>网络问题重连失败后，应转为每 5 秒重连一次，直到网络恢复。</w:t>
      </w:r>
    </w:p>
    <w:tbl>
      <w:tblPr>
        <w:tblStyle w:val="12"/>
        <w:tblW w:w="0" w:type="auto"/>
        <w:tblInd w:w="6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7"/>
        <w:gridCol w:w="1983"/>
      </w:tblGrid>
      <w:tr>
        <w:trPr>
          <w:trHeight w:val="594" w:hRule="atLeast"/>
        </w:trPr>
        <w:tc>
          <w:tcPr>
            <w:tcW w:w="2127" w:type="dxa"/>
          </w:tcPr>
          <w:p>
            <w:pPr>
              <w:pStyle w:val="16"/>
              <w:keepNext w:val="0"/>
              <w:keepLines w:val="0"/>
              <w:suppressLineNumbers w:val="0"/>
              <w:spacing w:before="0" w:beforeAutospacing="0" w:after="0" w:afterAutospacing="0" w:line="349" w:lineRule="exact"/>
              <w:ind w:right="0"/>
              <w:rPr>
                <w:rFonts w:hint="default"/>
                <w:b/>
                <w:sz w:val="20"/>
              </w:rPr>
            </w:pPr>
            <w:r>
              <w:rPr>
                <w:rFonts w:hint="default"/>
                <w:b/>
                <w:sz w:val="20"/>
              </w:rPr>
              <w:t>心跳频率</w:t>
            </w:r>
          </w:p>
        </w:tc>
        <w:tc>
          <w:tcPr>
            <w:tcW w:w="1983" w:type="dxa"/>
          </w:tcPr>
          <w:p>
            <w:pPr>
              <w:pStyle w:val="16"/>
              <w:keepNext w:val="0"/>
              <w:keepLines w:val="0"/>
              <w:suppressLineNumbers w:val="0"/>
              <w:spacing w:before="0" w:beforeAutospacing="0" w:after="0" w:afterAutospacing="0" w:line="349" w:lineRule="exact"/>
              <w:ind w:right="0"/>
              <w:rPr>
                <w:rFonts w:hint="default"/>
                <w:b/>
                <w:sz w:val="20"/>
              </w:rPr>
            </w:pPr>
            <w:r>
              <w:rPr>
                <w:rFonts w:hint="default"/>
                <w:b/>
                <w:sz w:val="20"/>
              </w:rPr>
              <w:t>30 秒一次</w:t>
            </w:r>
          </w:p>
        </w:tc>
      </w:tr>
      <w:tr>
        <w:trPr>
          <w:trHeight w:val="595" w:hRule="atLeast"/>
        </w:trPr>
        <w:tc>
          <w:tcPr>
            <w:tcW w:w="2127" w:type="dxa"/>
          </w:tcPr>
          <w:p>
            <w:pPr>
              <w:pStyle w:val="16"/>
              <w:keepNext w:val="0"/>
              <w:keepLines w:val="0"/>
              <w:suppressLineNumbers w:val="0"/>
              <w:spacing w:before="0" w:beforeAutospacing="0" w:after="0" w:afterAutospacing="0" w:line="349" w:lineRule="exact"/>
              <w:ind w:right="0"/>
              <w:rPr>
                <w:rFonts w:hint="default"/>
                <w:b/>
                <w:sz w:val="20"/>
              </w:rPr>
            </w:pPr>
            <w:r>
              <w:rPr>
                <w:rFonts w:hint="default"/>
                <w:b/>
                <w:sz w:val="20"/>
              </w:rPr>
              <w:t>断线重连频率</w:t>
            </w:r>
          </w:p>
        </w:tc>
        <w:tc>
          <w:tcPr>
            <w:tcW w:w="1983" w:type="dxa"/>
          </w:tcPr>
          <w:p>
            <w:pPr>
              <w:pStyle w:val="16"/>
              <w:keepNext w:val="0"/>
              <w:keepLines w:val="0"/>
              <w:suppressLineNumbers w:val="0"/>
              <w:spacing w:before="0" w:beforeAutospacing="0" w:after="0" w:afterAutospacing="0" w:line="349" w:lineRule="exact"/>
              <w:ind w:right="0"/>
              <w:rPr>
                <w:rFonts w:hint="default"/>
                <w:b/>
                <w:sz w:val="20"/>
              </w:rPr>
            </w:pPr>
            <w:r>
              <w:rPr>
                <w:rFonts w:hint="default"/>
                <w:b/>
                <w:sz w:val="20"/>
              </w:rPr>
              <w:t>5 秒一次</w:t>
            </w:r>
          </w:p>
        </w:tc>
      </w:tr>
    </w:tbl>
    <w:p>
      <w:pPr>
        <w:pStyle w:val="7"/>
        <w:rPr>
          <w:rFonts w:ascii="微软雅黑"/>
          <w:sz w:val="20"/>
        </w:rPr>
      </w:pPr>
    </w:p>
    <w:p>
      <w:pPr>
        <w:pStyle w:val="7"/>
        <w:spacing w:before="12"/>
        <w:rPr>
          <w:rFonts w:ascii="微软雅黑"/>
          <w:sz w:val="22"/>
        </w:rPr>
      </w:pPr>
    </w:p>
    <w:p>
      <w:pPr>
        <w:pStyle w:val="3"/>
        <w:numPr>
          <w:ilvl w:val="1"/>
          <w:numId w:val="1"/>
        </w:numPr>
        <w:tabs>
          <w:tab w:val="left" w:pos="635"/>
        </w:tabs>
        <w:spacing w:before="78"/>
        <w:ind w:hanging="400"/>
        <w:rPr>
          <w:rFonts w:ascii="宋体" w:eastAsia="宋体"/>
        </w:rPr>
      </w:pPr>
      <w:bookmarkStart w:id="4" w:name="_Toc1115766795"/>
      <w:r>
        <w:rPr>
          <w:rFonts w:hint="eastAsia" w:ascii="宋体" w:eastAsia="宋体"/>
        </w:rPr>
        <w:t>协议格式</w:t>
      </w:r>
      <w:bookmarkEnd w:id="4"/>
    </w:p>
    <w:p>
      <w:pPr>
        <w:rPr>
          <w:rFonts w:ascii="宋体" w:eastAsia="宋体"/>
        </w:rPr>
        <w:sectPr>
          <w:pgSz w:w="11910" w:h="16840"/>
          <w:pgMar w:top="1300" w:right="320" w:bottom="1220" w:left="960" w:header="13" w:footer="1022" w:gutter="0"/>
          <w:cols w:space="720" w:num="1"/>
        </w:sectPr>
      </w:pPr>
    </w:p>
    <w:p>
      <w:pPr>
        <w:pStyle w:val="7"/>
        <w:spacing w:before="11"/>
        <w:rPr>
          <w:rFonts w:ascii="Times New Roman"/>
          <w:sz w:val="11"/>
        </w:rPr>
      </w:pPr>
      <w:r>
        <w:drawing>
          <wp:anchor distT="0" distB="0" distL="0" distR="0" simplePos="0" relativeHeight="251671552" behindDoc="1" locked="0" layoutInCell="1" allowOverlap="1">
            <wp:simplePos x="0" y="0"/>
            <wp:positionH relativeFrom="page">
              <wp:posOffset>812800</wp:posOffset>
            </wp:positionH>
            <wp:positionV relativeFrom="page">
              <wp:posOffset>6882765</wp:posOffset>
            </wp:positionV>
            <wp:extent cx="1508760" cy="1461770"/>
            <wp:effectExtent l="0" t="0" r="0" b="0"/>
            <wp:wrapNone/>
            <wp:docPr id="3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png"/>
                    <pic:cNvPicPr>
                      <a:picLocks noChangeAspect="1"/>
                    </pic:cNvPicPr>
                  </pic:nvPicPr>
                  <pic:blipFill>
                    <a:blip r:embed="rId12" cstate="print"/>
                    <a:stretch>
                      <a:fillRect/>
                    </a:stretch>
                  </pic:blipFill>
                  <pic:spPr>
                    <a:xfrm>
                      <a:off x="0" y="0"/>
                      <a:ext cx="1508753" cy="1462087"/>
                    </a:xfrm>
                    <a:prstGeom prst="rect">
                      <a:avLst/>
                    </a:prstGeom>
                  </pic:spPr>
                </pic:pic>
              </a:graphicData>
            </a:graphic>
          </wp:anchor>
        </w:drawing>
      </w:r>
      <w:r>
        <w:drawing>
          <wp:anchor distT="0" distB="0" distL="0" distR="0" simplePos="0" relativeHeight="251672576" behindDoc="1" locked="0" layoutInCell="1" allowOverlap="1">
            <wp:simplePos x="0" y="0"/>
            <wp:positionH relativeFrom="page">
              <wp:posOffset>2385695</wp:posOffset>
            </wp:positionH>
            <wp:positionV relativeFrom="page">
              <wp:posOffset>6071235</wp:posOffset>
            </wp:positionV>
            <wp:extent cx="727075" cy="766445"/>
            <wp:effectExtent l="0" t="0" r="0" b="0"/>
            <wp:wrapNone/>
            <wp:docPr id="3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png"/>
                    <pic:cNvPicPr>
                      <a:picLocks noChangeAspect="1"/>
                    </pic:cNvPicPr>
                  </pic:nvPicPr>
                  <pic:blipFill>
                    <a:blip r:embed="rId11" cstate="print"/>
                    <a:stretch>
                      <a:fillRect/>
                    </a:stretch>
                  </pic:blipFill>
                  <pic:spPr>
                    <a:xfrm>
                      <a:off x="0" y="0"/>
                      <a:ext cx="726975" cy="766762"/>
                    </a:xfrm>
                    <a:prstGeom prst="rect">
                      <a:avLst/>
                    </a:prstGeom>
                  </pic:spPr>
                </pic:pic>
              </a:graphicData>
            </a:graphic>
          </wp:anchor>
        </w:drawing>
      </w:r>
      <w:r>
        <w:drawing>
          <wp:anchor distT="0" distB="0" distL="0" distR="0" simplePos="0" relativeHeight="251673600" behindDoc="1" locked="0" layoutInCell="1" allowOverlap="1">
            <wp:simplePos x="0" y="0"/>
            <wp:positionH relativeFrom="page">
              <wp:posOffset>3188335</wp:posOffset>
            </wp:positionH>
            <wp:positionV relativeFrom="page">
              <wp:posOffset>3489325</wp:posOffset>
            </wp:positionV>
            <wp:extent cx="2505710" cy="2533650"/>
            <wp:effectExtent l="0" t="0" r="0" b="0"/>
            <wp:wrapNone/>
            <wp:docPr id="3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5.png"/>
                    <pic:cNvPicPr>
                      <a:picLocks noChangeAspect="1"/>
                    </pic:cNvPicPr>
                  </pic:nvPicPr>
                  <pic:blipFill>
                    <a:blip r:embed="rId13" cstate="print"/>
                    <a:stretch>
                      <a:fillRect/>
                    </a:stretch>
                  </pic:blipFill>
                  <pic:spPr>
                    <a:xfrm>
                      <a:off x="0" y="0"/>
                      <a:ext cx="2505856" cy="2533650"/>
                    </a:xfrm>
                    <a:prstGeom prst="rect">
                      <a:avLst/>
                    </a:prstGeom>
                  </pic:spPr>
                </pic:pic>
              </a:graphicData>
            </a:graphic>
          </wp:anchor>
        </w:drawing>
      </w:r>
    </w:p>
    <w:tbl>
      <w:tblPr>
        <w:tblStyle w:val="12"/>
        <w:tblW w:w="0" w:type="auto"/>
        <w:tblInd w:w="4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3"/>
        <w:gridCol w:w="2842"/>
        <w:gridCol w:w="3817"/>
      </w:tblGrid>
      <w:tr>
        <w:trPr>
          <w:trHeight w:val="5665" w:hRule="atLeast"/>
        </w:trPr>
        <w:tc>
          <w:tcPr>
            <w:tcW w:w="2843" w:type="dxa"/>
          </w:tcPr>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8" w:beforeAutospacing="0" w:after="0" w:afterAutospacing="0"/>
              <w:ind w:left="0" w:right="0"/>
              <w:rPr>
                <w:rFonts w:hint="default" w:ascii="Times New Roman"/>
                <w:sz w:val="36"/>
              </w:rPr>
            </w:pPr>
          </w:p>
          <w:p>
            <w:pPr>
              <w:pStyle w:val="16"/>
              <w:keepNext w:val="0"/>
              <w:keepLines w:val="0"/>
              <w:suppressLineNumbers w:val="0"/>
              <w:spacing w:before="1" w:beforeAutospacing="0" w:after="0" w:afterAutospacing="0"/>
              <w:ind w:right="0"/>
              <w:rPr>
                <w:rFonts w:hint="default"/>
                <w:sz w:val="20"/>
              </w:rPr>
            </w:pPr>
            <w:r>
              <w:rPr>
                <w:rFonts w:hint="default"/>
                <w:sz w:val="20"/>
              </w:rPr>
              <w:t>Request</w:t>
            </w:r>
          </w:p>
        </w:tc>
        <w:tc>
          <w:tcPr>
            <w:tcW w:w="6659" w:type="dxa"/>
            <w:gridSpan w:val="2"/>
          </w:tcPr>
          <w:p>
            <w:pPr>
              <w:pStyle w:val="16"/>
              <w:keepNext w:val="0"/>
              <w:keepLines w:val="0"/>
              <w:suppressLineNumbers w:val="0"/>
              <w:tabs>
                <w:tab w:val="left" w:pos="825"/>
              </w:tabs>
              <w:spacing w:before="0" w:beforeAutospacing="0" w:after="0" w:afterAutospacing="0" w:line="354" w:lineRule="exact"/>
              <w:ind w:right="0"/>
              <w:rPr>
                <w:rFonts w:hint="default"/>
                <w:sz w:val="20"/>
              </w:rPr>
            </w:pPr>
            <w:r>
              <w:rPr>
                <w:rFonts w:hint="default"/>
                <w:sz w:val="20"/>
              </w:rPr>
              <w:t>1.</w:t>
            </w:r>
            <w:r>
              <w:rPr>
                <w:rFonts w:hint="default"/>
                <w:sz w:val="20"/>
              </w:rPr>
              <w:tab/>
            </w:r>
            <w:r>
              <w:rPr>
                <w:rFonts w:hint="default"/>
                <w:sz w:val="20"/>
              </w:rPr>
              <w:t>Request</w:t>
            </w:r>
            <w:r>
              <w:rPr>
                <w:rFonts w:hint="default"/>
                <w:spacing w:val="-5"/>
                <w:sz w:val="20"/>
              </w:rPr>
              <w:t xml:space="preserve"> 请求数据</w:t>
            </w:r>
            <w:r>
              <w:rPr>
                <w:rFonts w:hint="default"/>
                <w:sz w:val="20"/>
              </w:rPr>
              <w:t>（Body）</w:t>
            </w:r>
            <w:r>
              <w:rPr>
                <w:rFonts w:hint="default"/>
                <w:spacing w:val="8"/>
                <w:sz w:val="20"/>
              </w:rPr>
              <w:t>中的内容是</w:t>
            </w:r>
            <w:r>
              <w:rPr>
                <w:rFonts w:hint="default"/>
                <w:sz w:val="20"/>
              </w:rPr>
              <w:t>JSON</w:t>
            </w:r>
            <w:r>
              <w:rPr>
                <w:rFonts w:hint="default"/>
                <w:spacing w:val="-5"/>
                <w:sz w:val="20"/>
              </w:rPr>
              <w:t xml:space="preserve"> 格式，由</w:t>
            </w:r>
          </w:p>
          <w:p>
            <w:pPr>
              <w:pStyle w:val="16"/>
              <w:keepNext w:val="0"/>
              <w:keepLines w:val="0"/>
              <w:suppressLineNumbers w:val="0"/>
              <w:spacing w:before="20" w:beforeAutospacing="0" w:after="0" w:afterAutospacing="0"/>
              <w:ind w:right="0"/>
              <w:rPr>
                <w:rFonts w:hint="default"/>
                <w:sz w:val="20"/>
              </w:rPr>
            </w:pPr>
            <w:r>
              <w:rPr>
                <w:rFonts w:hint="default"/>
                <w:sz w:val="20"/>
              </w:rPr>
              <w:t>header/body 构成，如下，</w:t>
            </w:r>
          </w:p>
          <w:p>
            <w:pPr>
              <w:pStyle w:val="16"/>
              <w:keepNext w:val="0"/>
              <w:keepLines w:val="0"/>
              <w:suppressLineNumbers w:val="0"/>
              <w:spacing w:before="4" w:beforeAutospacing="0" w:after="0" w:afterAutospacing="0"/>
              <w:ind w:left="0" w:right="0"/>
              <w:rPr>
                <w:rFonts w:hint="default" w:ascii="Times New Roman"/>
                <w:sz w:val="21"/>
              </w:rPr>
            </w:pPr>
          </w:p>
          <w:p>
            <w:pPr>
              <w:pStyle w:val="15"/>
              <w:keepNext w:val="0"/>
              <w:keepLines w:val="0"/>
              <w:suppressLineNumbers w:val="0"/>
              <w:spacing w:before="0" w:beforeAutospacing="0" w:after="0" w:afterAutospacing="0"/>
              <w:ind w:right="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R</w:t>
            </w:r>
            <w:r>
              <w:rPr>
                <w:rFonts w:hint="eastAsia" w:ascii="微软雅黑" w:hAnsi="微软雅黑" w:eastAsia="微软雅黑"/>
                <w:sz w:val="18"/>
                <w:szCs w:val="18"/>
                <w:lang w:eastAsia="zh-CN"/>
              </w:rPr>
              <w:t>e</w:t>
            </w:r>
            <w:r>
              <w:rPr>
                <w:rFonts w:hint="default" w:ascii="微软雅黑" w:hAnsi="微软雅黑" w:eastAsia="微软雅黑"/>
                <w:sz w:val="18"/>
                <w:szCs w:val="18"/>
                <w:lang w:eastAsia="zh-CN"/>
              </w:rPr>
              <w:t>quest</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"Header":{</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 xml:space="preserve">        "</w:t>
            </w:r>
            <w:r>
              <w:rPr>
                <w:rFonts w:hint="default"/>
              </w:rPr>
              <w:t xml:space="preserve"> </w:t>
            </w:r>
            <w:r>
              <w:rPr>
                <w:rFonts w:hint="default" w:ascii="微软雅黑" w:hAnsi="微软雅黑" w:eastAsia="微软雅黑"/>
                <w:sz w:val="18"/>
                <w:szCs w:val="18"/>
                <w:lang w:eastAsia="zh-CN"/>
              </w:rPr>
              <w:t>MachineName</w:t>
            </w:r>
            <w:r>
              <w:rPr>
                <w:rFonts w:hint="eastAsia" w:ascii="微软雅黑" w:hAnsi="微软雅黑" w:eastAsia="微软雅黑"/>
                <w:sz w:val="18"/>
                <w:szCs w:val="18"/>
                <w:lang w:eastAsia="zh-CN"/>
              </w:rPr>
              <w:t xml:space="preserve"> ":"请求方名字",</w:t>
            </w:r>
            <w:r>
              <w:rPr>
                <w:rFonts w:hint="default" w:ascii="微软雅黑" w:hAnsi="微软雅黑" w:eastAsia="微软雅黑"/>
                <w:sz w:val="18"/>
                <w:szCs w:val="18"/>
                <w:lang w:eastAsia="zh-CN"/>
              </w:rPr>
              <w:t>//eqpid,ems,rms,eap</w:t>
            </w:r>
          </w:p>
          <w:p>
            <w:pPr>
              <w:pStyle w:val="15"/>
              <w:keepNext w:val="0"/>
              <w:keepLines w:val="0"/>
              <w:suppressLineNumbers w:val="0"/>
              <w:spacing w:before="0" w:beforeAutospacing="0" w:after="0" w:afterAutospacing="0"/>
              <w:ind w:left="720" w:right="0" w:firstLine="360"/>
              <w:rPr>
                <w:rFonts w:hint="default"/>
                <w:shd w:val="clear" w:color="auto" w:fill="FFFFFF"/>
              </w:rPr>
            </w:pPr>
            <w:r>
              <w:rPr>
                <w:rFonts w:hint="default" w:ascii="微软雅黑" w:hAnsi="微软雅黑" w:eastAsia="微软雅黑"/>
                <w:sz w:val="18"/>
                <w:szCs w:val="18"/>
                <w:lang w:eastAsia="zh-CN"/>
              </w:rPr>
              <w:t xml:space="preserve">        "TransactionID ":"</w:t>
            </w:r>
            <w:r>
              <w:rPr>
                <w:rFonts w:hint="eastAsia" w:ascii="微软雅黑" w:hAnsi="微软雅黑" w:eastAsia="微软雅黑"/>
                <w:sz w:val="18"/>
                <w:szCs w:val="18"/>
                <w:lang w:eastAsia="zh-CN"/>
              </w:rPr>
              <w:t>消息标识</w:t>
            </w:r>
            <w:r>
              <w:rPr>
                <w:rFonts w:hint="default" w:ascii="微软雅黑" w:hAnsi="微软雅黑" w:eastAsia="微软雅黑"/>
                <w:sz w:val="18"/>
                <w:szCs w:val="18"/>
                <w:lang w:eastAsia="zh-CN"/>
              </w:rPr>
              <w:t>"</w:t>
            </w:r>
            <w:r>
              <w:rPr>
                <w:rFonts w:hint="eastAsia" w:ascii="微软雅黑" w:hAnsi="微软雅黑" w:eastAsia="微软雅黑"/>
                <w:sz w:val="18"/>
                <w:szCs w:val="18"/>
                <w:lang w:eastAsia="zh-CN"/>
              </w:rPr>
              <w:t>/</w:t>
            </w:r>
            <w:r>
              <w:rPr>
                <w:rFonts w:hint="default" w:ascii="微软雅黑" w:hAnsi="微软雅黑" w:eastAsia="微软雅黑"/>
                <w:sz w:val="18"/>
                <w:szCs w:val="18"/>
                <w:lang w:eastAsia="zh-CN"/>
              </w:rPr>
              <w:t>/guid,uuid</w:t>
            </w:r>
          </w:p>
          <w:p>
            <w:pPr>
              <w:pStyle w:val="15"/>
              <w:keepNext w:val="0"/>
              <w:keepLines w:val="0"/>
              <w:suppressLineNumbers w:val="0"/>
              <w:spacing w:before="0" w:beforeAutospacing="0" w:after="0" w:afterAutospacing="0"/>
              <w:ind w:left="1440" w:right="0" w:firstLine="90" w:firstLineChars="5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w:t>
            </w:r>
            <w:r>
              <w:rPr>
                <w:rFonts w:hint="default" w:ascii="微软雅黑" w:hAnsi="微软雅黑" w:eastAsia="微软雅黑"/>
                <w:sz w:val="18"/>
                <w:szCs w:val="18"/>
                <w:lang w:eastAsia="zh-CN"/>
              </w:rPr>
              <w:t>MessageName</w:t>
            </w:r>
            <w:r>
              <w:rPr>
                <w:rFonts w:hint="eastAsia" w:ascii="微软雅黑" w:hAnsi="微软雅黑" w:eastAsia="微软雅黑"/>
                <w:sz w:val="18"/>
                <w:szCs w:val="18"/>
                <w:lang w:eastAsia="zh-CN"/>
              </w:rPr>
              <w:t>":"消息名称"</w:t>
            </w: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left="1440" w:right="0" w:firstLine="90" w:firstLineChars="50"/>
              <w:rPr>
                <w:rFonts w:hint="default" w:ascii="微软雅黑" w:hAnsi="微软雅黑" w:eastAsia="微软雅黑"/>
                <w:sz w:val="18"/>
                <w:szCs w:val="18"/>
                <w:lang w:eastAsia="zh-CN"/>
              </w:rPr>
            </w:pP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UserName</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用户名</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left="1440" w:right="0" w:firstLine="90" w:firstLineChars="50"/>
              <w:rPr>
                <w:rFonts w:hint="default" w:ascii="微软雅黑" w:hAnsi="微软雅黑" w:eastAsia="微软雅黑"/>
                <w:sz w:val="18"/>
                <w:szCs w:val="18"/>
                <w:lang w:eastAsia="zh-CN"/>
              </w:rPr>
            </w:pP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Event</w:t>
            </w:r>
            <w:r>
              <w:rPr>
                <w:rFonts w:hint="default" w:ascii="微软雅黑" w:hAnsi="微软雅黑" w:eastAsia="微软雅黑"/>
                <w:sz w:val="18"/>
                <w:szCs w:val="18"/>
                <w:lang w:eastAsia="zh-CN"/>
              </w:rPr>
              <w:t>Time</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消息发生时间</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w:t>
            </w:r>
            <w:r>
              <w:rPr>
                <w:rFonts w:hint="default" w:ascii="微软雅黑" w:hAnsi="微软雅黑" w:eastAsia="微软雅黑"/>
                <w:sz w:val="18"/>
                <w:szCs w:val="18"/>
                <w:lang w:eastAsia="zh-CN"/>
              </w:rPr>
              <w:t>/</w:t>
            </w:r>
            <w:r>
              <w:rPr>
                <w:rFonts w:hint="eastAsia" w:ascii="微软雅黑" w:hAnsi="微软雅黑" w:eastAsia="微软雅黑"/>
                <w:sz w:val="18"/>
                <w:szCs w:val="18"/>
                <w:lang w:eastAsia="zh-CN"/>
              </w:rPr>
              <w:t>yyyy</w:t>
            </w:r>
            <w:r>
              <w:rPr>
                <w:rFonts w:hint="default" w:ascii="微软雅黑" w:hAnsi="微软雅黑" w:eastAsia="微软雅黑"/>
                <w:sz w:val="18"/>
                <w:szCs w:val="18"/>
                <w:lang w:eastAsia="zh-CN"/>
              </w:rPr>
              <w:t>MMddHHmmss.ff</w:t>
            </w:r>
            <w:r>
              <w:rPr>
                <w:rFonts w:hint="eastAsia" w:ascii="微软雅黑" w:hAnsi="微软雅黑" w:eastAsia="微软雅黑"/>
                <w:sz w:val="18"/>
                <w:szCs w:val="18"/>
                <w:lang w:eastAsia="zh-CN"/>
              </w:rPr>
              <w:t>f</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"Body":{</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 xml:space="preserve">         //参数信息...</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w:t>
            </w:r>
          </w:p>
          <w:p>
            <w:pPr>
              <w:pStyle w:val="15"/>
              <w:keepNext w:val="0"/>
              <w:keepLines w:val="0"/>
              <w:suppressLineNumbers w:val="0"/>
              <w:spacing w:before="0" w:beforeAutospacing="0" w:after="0" w:afterAutospacing="0"/>
              <w:ind w:left="720" w:right="0" w:firstLine="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right="0"/>
              <w:rPr>
                <w:rFonts w:hint="default" w:ascii="Times New Roman"/>
                <w:sz w:val="21"/>
              </w:rPr>
            </w:pPr>
            <w:r>
              <w:rPr>
                <w:rFonts w:hint="default" w:ascii="微软雅黑" w:hAnsi="微软雅黑" w:eastAsia="微软雅黑"/>
                <w:sz w:val="18"/>
                <w:szCs w:val="18"/>
                <w:lang w:eastAsia="zh-CN"/>
              </w:rPr>
              <w:t>}</w:t>
            </w:r>
          </w:p>
        </w:tc>
      </w:tr>
      <w:tr>
        <w:trPr>
          <w:trHeight w:val="6510" w:hRule="atLeast"/>
        </w:trPr>
        <w:tc>
          <w:tcPr>
            <w:tcW w:w="2843" w:type="dxa"/>
          </w:tcPr>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0" w:beforeAutospacing="0" w:after="0" w:afterAutospacing="0"/>
              <w:ind w:left="0" w:right="0"/>
              <w:rPr>
                <w:rFonts w:hint="default" w:ascii="Times New Roman"/>
                <w:sz w:val="26"/>
              </w:rPr>
            </w:pPr>
          </w:p>
          <w:p>
            <w:pPr>
              <w:pStyle w:val="16"/>
              <w:keepNext w:val="0"/>
              <w:keepLines w:val="0"/>
              <w:suppressLineNumbers w:val="0"/>
              <w:spacing w:before="5" w:beforeAutospacing="0" w:after="0" w:afterAutospacing="0"/>
              <w:ind w:left="0" w:right="0"/>
              <w:rPr>
                <w:rFonts w:hint="default" w:ascii="Times New Roman"/>
                <w:sz w:val="21"/>
              </w:rPr>
            </w:pPr>
          </w:p>
          <w:p>
            <w:pPr>
              <w:pStyle w:val="16"/>
              <w:keepNext w:val="0"/>
              <w:keepLines w:val="0"/>
              <w:suppressLineNumbers w:val="0"/>
              <w:spacing w:before="1" w:beforeAutospacing="0" w:after="0" w:afterAutospacing="0"/>
              <w:ind w:right="0"/>
              <w:rPr>
                <w:rFonts w:hint="default"/>
                <w:sz w:val="20"/>
                <w:lang w:eastAsia="zh-CN"/>
              </w:rPr>
            </w:pPr>
            <w:r>
              <w:rPr>
                <w:rFonts w:hint="eastAsia"/>
                <w:sz w:val="20"/>
                <w:lang w:eastAsia="zh-CN"/>
              </w:rPr>
              <w:t>Response</w:t>
            </w:r>
          </w:p>
        </w:tc>
        <w:tc>
          <w:tcPr>
            <w:tcW w:w="6659" w:type="dxa"/>
            <w:gridSpan w:val="2"/>
          </w:tcPr>
          <w:p>
            <w:pPr>
              <w:pStyle w:val="16"/>
              <w:keepNext w:val="0"/>
              <w:keepLines w:val="0"/>
              <w:numPr>
                <w:ilvl w:val="0"/>
                <w:numId w:val="2"/>
              </w:numPr>
              <w:suppressLineNumbers w:val="0"/>
              <w:spacing w:before="1" w:beforeAutospacing="0" w:after="0" w:afterAutospacing="0" w:line="225" w:lineRule="auto"/>
              <w:ind w:left="825" w:right="741" w:hanging="360"/>
              <w:rPr>
                <w:rFonts w:hint="default"/>
                <w:sz w:val="20"/>
              </w:rPr>
            </w:pPr>
            <w:r>
              <w:rPr>
                <w:rFonts w:hint="default"/>
                <w:sz w:val="20"/>
              </w:rPr>
              <w:t>Response 返回数据（Body）中的内容是JSON 格式，由header/body/return 构成，如下，</w:t>
            </w:r>
          </w:p>
          <w:p>
            <w:pPr>
              <w:pStyle w:val="15"/>
              <w:keepNext w:val="0"/>
              <w:keepLines w:val="0"/>
              <w:suppressLineNumbers w:val="0"/>
              <w:spacing w:before="0" w:beforeAutospacing="0" w:after="0" w:afterAutospacing="0"/>
              <w:ind w:right="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Response</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"Header":{</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 xml:space="preserve">        "</w:t>
            </w:r>
            <w:r>
              <w:rPr>
                <w:rFonts w:hint="default"/>
              </w:rPr>
              <w:t xml:space="preserve"> </w:t>
            </w:r>
            <w:r>
              <w:rPr>
                <w:rFonts w:hint="default" w:ascii="微软雅黑" w:hAnsi="微软雅黑" w:eastAsia="微软雅黑"/>
                <w:sz w:val="18"/>
                <w:szCs w:val="18"/>
                <w:lang w:eastAsia="zh-CN"/>
              </w:rPr>
              <w:t>MachineName</w:t>
            </w:r>
            <w:r>
              <w:rPr>
                <w:rFonts w:hint="eastAsia" w:ascii="微软雅黑" w:hAnsi="微软雅黑" w:eastAsia="微软雅黑"/>
                <w:sz w:val="18"/>
                <w:szCs w:val="18"/>
                <w:lang w:eastAsia="zh-CN"/>
              </w:rPr>
              <w:t xml:space="preserve"> ":"请求方名字",</w:t>
            </w:r>
            <w:r>
              <w:rPr>
                <w:rFonts w:hint="default" w:ascii="微软雅黑" w:hAnsi="微软雅黑" w:eastAsia="微软雅黑"/>
                <w:sz w:val="18"/>
                <w:szCs w:val="18"/>
                <w:lang w:eastAsia="zh-CN"/>
              </w:rPr>
              <w:t>//eqpid,ems,rms,eap</w:t>
            </w:r>
          </w:p>
          <w:p>
            <w:pPr>
              <w:pStyle w:val="15"/>
              <w:keepNext w:val="0"/>
              <w:keepLines w:val="0"/>
              <w:suppressLineNumbers w:val="0"/>
              <w:spacing w:before="0" w:beforeAutospacing="0" w:after="0" w:afterAutospacing="0"/>
              <w:ind w:left="720" w:right="0" w:firstLine="360"/>
              <w:rPr>
                <w:rFonts w:hint="default"/>
                <w:shd w:val="clear" w:color="auto" w:fill="FFFFFF"/>
              </w:rPr>
            </w:pPr>
            <w:r>
              <w:rPr>
                <w:rFonts w:hint="default" w:ascii="微软雅黑" w:hAnsi="微软雅黑" w:eastAsia="微软雅黑"/>
                <w:sz w:val="18"/>
                <w:szCs w:val="18"/>
                <w:lang w:eastAsia="zh-CN"/>
              </w:rPr>
              <w:t xml:space="preserve">        "TransactionID ":"</w:t>
            </w:r>
            <w:r>
              <w:rPr>
                <w:rFonts w:hint="eastAsia" w:ascii="微软雅黑" w:hAnsi="微软雅黑" w:eastAsia="微软雅黑"/>
                <w:sz w:val="18"/>
                <w:szCs w:val="18"/>
                <w:lang w:eastAsia="zh-CN"/>
              </w:rPr>
              <w:t>消息标识</w:t>
            </w:r>
            <w:r>
              <w:rPr>
                <w:rFonts w:hint="default" w:ascii="微软雅黑" w:hAnsi="微软雅黑" w:eastAsia="微软雅黑"/>
                <w:sz w:val="18"/>
                <w:szCs w:val="18"/>
                <w:lang w:eastAsia="zh-CN"/>
              </w:rPr>
              <w:t>"</w:t>
            </w:r>
            <w:r>
              <w:rPr>
                <w:rFonts w:hint="eastAsia" w:ascii="微软雅黑" w:hAnsi="微软雅黑" w:eastAsia="微软雅黑"/>
                <w:sz w:val="18"/>
                <w:szCs w:val="18"/>
                <w:lang w:eastAsia="zh-CN"/>
              </w:rPr>
              <w:t>/</w:t>
            </w:r>
            <w:r>
              <w:rPr>
                <w:rFonts w:hint="default" w:ascii="微软雅黑" w:hAnsi="微软雅黑" w:eastAsia="微软雅黑"/>
                <w:sz w:val="18"/>
                <w:szCs w:val="18"/>
                <w:lang w:eastAsia="zh-CN"/>
              </w:rPr>
              <w:t>/guid,uuid</w:t>
            </w:r>
          </w:p>
          <w:p>
            <w:pPr>
              <w:pStyle w:val="15"/>
              <w:keepNext w:val="0"/>
              <w:keepLines w:val="0"/>
              <w:suppressLineNumbers w:val="0"/>
              <w:spacing w:before="0" w:beforeAutospacing="0" w:after="0" w:afterAutospacing="0"/>
              <w:ind w:left="1440" w:right="0" w:firstLine="90" w:firstLineChars="5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w:t>
            </w:r>
            <w:r>
              <w:rPr>
                <w:rFonts w:hint="default" w:ascii="微软雅黑" w:hAnsi="微软雅黑" w:eastAsia="微软雅黑"/>
                <w:sz w:val="18"/>
                <w:szCs w:val="18"/>
                <w:lang w:eastAsia="zh-CN"/>
              </w:rPr>
              <w:t>MessageName</w:t>
            </w:r>
            <w:r>
              <w:rPr>
                <w:rFonts w:hint="eastAsia" w:ascii="微软雅黑" w:hAnsi="微软雅黑" w:eastAsia="微软雅黑"/>
                <w:sz w:val="18"/>
                <w:szCs w:val="18"/>
                <w:lang w:eastAsia="zh-CN"/>
              </w:rPr>
              <w:t>":"消息名称"</w:t>
            </w: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left="1440" w:right="0" w:firstLine="90" w:firstLineChars="50"/>
              <w:rPr>
                <w:rFonts w:hint="default" w:ascii="微软雅黑" w:hAnsi="微软雅黑" w:eastAsia="微软雅黑"/>
                <w:sz w:val="18"/>
                <w:szCs w:val="18"/>
                <w:lang w:eastAsia="zh-CN"/>
              </w:rPr>
            </w:pP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UserName</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用户名</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left="1440" w:right="0" w:firstLine="90" w:firstLineChars="50"/>
              <w:rPr>
                <w:rFonts w:hint="default" w:ascii="微软雅黑" w:hAnsi="微软雅黑" w:eastAsia="微软雅黑"/>
                <w:sz w:val="18"/>
                <w:szCs w:val="18"/>
                <w:lang w:eastAsia="zh-CN"/>
              </w:rPr>
            </w:pP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Event</w:t>
            </w:r>
            <w:r>
              <w:rPr>
                <w:rFonts w:hint="default" w:ascii="微软雅黑" w:hAnsi="微软雅黑" w:eastAsia="微软雅黑"/>
                <w:sz w:val="18"/>
                <w:szCs w:val="18"/>
                <w:lang w:eastAsia="zh-CN"/>
              </w:rPr>
              <w:t>Time</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消息发生时间</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w:t>
            </w:r>
            <w:r>
              <w:rPr>
                <w:rFonts w:hint="default" w:ascii="微软雅黑" w:hAnsi="微软雅黑" w:eastAsia="微软雅黑"/>
                <w:sz w:val="18"/>
                <w:szCs w:val="18"/>
                <w:lang w:eastAsia="zh-CN"/>
              </w:rPr>
              <w:t>/</w:t>
            </w:r>
            <w:r>
              <w:rPr>
                <w:rFonts w:hint="eastAsia" w:ascii="微软雅黑" w:hAnsi="微软雅黑" w:eastAsia="微软雅黑"/>
                <w:sz w:val="18"/>
                <w:szCs w:val="18"/>
                <w:lang w:eastAsia="zh-CN"/>
              </w:rPr>
              <w:t>yyyy</w:t>
            </w:r>
            <w:r>
              <w:rPr>
                <w:rFonts w:hint="default" w:ascii="微软雅黑" w:hAnsi="微软雅黑" w:eastAsia="微软雅黑"/>
                <w:sz w:val="18"/>
                <w:szCs w:val="18"/>
                <w:lang w:eastAsia="zh-CN"/>
              </w:rPr>
              <w:t>MMddHHmmss.fff</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"Body":{</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 xml:space="preserve">         //参数信息...</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"Return":{</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 xml:space="preserve">        "</w:t>
            </w:r>
            <w:r>
              <w:rPr>
                <w:rFonts w:hint="default" w:ascii="微软雅黑" w:hAnsi="微软雅黑" w:eastAsia="微软雅黑"/>
                <w:sz w:val="18"/>
                <w:szCs w:val="18"/>
                <w:lang w:eastAsia="zh-CN"/>
              </w:rPr>
              <w:t>ReturnC</w:t>
            </w:r>
            <w:r>
              <w:rPr>
                <w:rFonts w:hint="eastAsia" w:ascii="微软雅黑" w:hAnsi="微软雅黑" w:eastAsia="微软雅黑"/>
                <w:sz w:val="18"/>
                <w:szCs w:val="18"/>
                <w:lang w:eastAsia="zh-CN"/>
              </w:rPr>
              <w:t>ode":</w:t>
            </w:r>
            <w:r>
              <w:rPr>
                <w:rFonts w:hint="default" w:ascii="微软雅黑" w:hAnsi="微软雅黑" w:eastAsia="微软雅黑"/>
                <w:sz w:val="18"/>
                <w:szCs w:val="18"/>
                <w:lang w:val="en-US" w:eastAsia="zh-CN"/>
              </w:rPr>
              <w:t>"</w:t>
            </w:r>
            <w:r>
              <w:rPr>
                <w:rFonts w:hint="default" w:ascii="微软雅黑" w:hAnsi="微软雅黑" w:eastAsia="微软雅黑"/>
                <w:sz w:val="18"/>
                <w:szCs w:val="18"/>
                <w:lang w:eastAsia="zh-CN"/>
              </w:rPr>
              <w:t>OK</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eastAsia="zh-CN"/>
              </w:rPr>
              <w:t>,//</w:t>
            </w:r>
            <w:r>
              <w:rPr>
                <w:rFonts w:hint="default" w:ascii="微软雅黑" w:hAnsi="微软雅黑" w:eastAsia="微软雅黑"/>
                <w:sz w:val="18"/>
                <w:szCs w:val="18"/>
                <w:lang w:eastAsia="zh-CN"/>
              </w:rPr>
              <w:t xml:space="preserve"> OK,NG,NA</w:t>
            </w:r>
            <w:r>
              <w:rPr>
                <w:rFonts w:hint="eastAsia" w:ascii="微软雅黑" w:hAnsi="微软雅黑" w:eastAsia="微软雅黑"/>
                <w:sz w:val="18"/>
                <w:szCs w:val="18"/>
                <w:lang w:eastAsia="zh-CN"/>
              </w:rPr>
              <w:t>（接口不存在）</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 xml:space="preserve">        "</w:t>
            </w:r>
            <w:r>
              <w:rPr>
                <w:rFonts w:hint="default" w:ascii="微软雅黑" w:hAnsi="微软雅黑" w:eastAsia="微软雅黑"/>
                <w:sz w:val="18"/>
                <w:szCs w:val="18"/>
                <w:lang w:eastAsia="zh-CN"/>
              </w:rPr>
              <w:t>ReturnM</w:t>
            </w:r>
            <w:r>
              <w:rPr>
                <w:rFonts w:hint="eastAsia" w:ascii="微软雅黑" w:hAnsi="微软雅黑" w:eastAsia="微软雅黑"/>
                <w:sz w:val="18"/>
                <w:szCs w:val="18"/>
                <w:lang w:eastAsia="zh-CN"/>
              </w:rPr>
              <w:t>essage":"消息内容"</w:t>
            </w:r>
          </w:p>
          <w:p>
            <w:pPr>
              <w:pStyle w:val="15"/>
              <w:keepNext w:val="0"/>
              <w:keepLines w:val="0"/>
              <w:suppressLineNumbers w:val="0"/>
              <w:spacing w:before="0" w:beforeAutospacing="0" w:after="0" w:afterAutospacing="0"/>
              <w:ind w:left="720" w:right="0" w:firstLine="36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 xml:space="preserve">    }</w:t>
            </w:r>
          </w:p>
          <w:p>
            <w:pPr>
              <w:pStyle w:val="15"/>
              <w:keepNext w:val="0"/>
              <w:keepLines w:val="0"/>
              <w:suppressLineNumbers w:val="0"/>
              <w:spacing w:before="0" w:beforeAutospacing="0" w:after="0" w:afterAutospacing="0"/>
              <w:ind w:left="720" w:right="0" w:firstLine="0"/>
              <w:rPr>
                <w:rFonts w:hint="default" w:ascii="微软雅黑" w:hAnsi="微软雅黑" w:eastAsia="微软雅黑"/>
                <w:sz w:val="18"/>
                <w:szCs w:val="18"/>
                <w:lang w:eastAsia="zh-CN"/>
              </w:rPr>
            </w:pPr>
            <w:r>
              <w:rPr>
                <w:rFonts w:hint="default" w:ascii="微软雅黑" w:hAnsi="微软雅黑" w:eastAsia="微软雅黑"/>
                <w:sz w:val="18"/>
                <w:szCs w:val="18"/>
                <w:lang w:eastAsia="zh-CN"/>
              </w:rPr>
              <w:t>}</w:t>
            </w:r>
          </w:p>
          <w:p>
            <w:pPr>
              <w:pStyle w:val="15"/>
              <w:keepNext w:val="0"/>
              <w:keepLines w:val="0"/>
              <w:suppressLineNumbers w:val="0"/>
              <w:spacing w:before="0" w:beforeAutospacing="0" w:after="0" w:afterAutospacing="0"/>
              <w:ind w:left="420" w:right="0" w:firstLine="0"/>
              <w:rPr>
                <w:rFonts w:hint="default" w:ascii="微软雅黑" w:hAnsi="微软雅黑" w:eastAsia="微软雅黑"/>
                <w:sz w:val="18"/>
                <w:szCs w:val="18"/>
                <w:lang w:eastAsia="zh-CN"/>
              </w:rPr>
            </w:pPr>
            <w:r>
              <w:rPr>
                <w:rFonts w:hint="eastAsia" w:ascii="微软雅黑" w:hAnsi="微软雅黑" w:eastAsia="微软雅黑"/>
                <w:sz w:val="18"/>
                <w:szCs w:val="18"/>
                <w:lang w:eastAsia="zh-CN"/>
              </w:rPr>
              <w:t>}</w:t>
            </w:r>
          </w:p>
          <w:p>
            <w:pPr>
              <w:pStyle w:val="16"/>
              <w:keepNext w:val="0"/>
              <w:keepLines w:val="0"/>
              <w:suppressLineNumbers w:val="0"/>
              <w:spacing w:before="1" w:beforeAutospacing="0" w:after="0" w:afterAutospacing="0" w:line="225" w:lineRule="auto"/>
              <w:ind w:left="465" w:right="741"/>
              <w:rPr>
                <w:rFonts w:hint="default"/>
                <w:sz w:val="20"/>
              </w:rPr>
            </w:pPr>
          </w:p>
        </w:tc>
      </w:tr>
      <w:tr>
        <w:trPr>
          <w:trHeight w:val="590" w:hRule="atLeast"/>
        </w:trPr>
        <w:tc>
          <w:tcPr>
            <w:tcW w:w="9502" w:type="dxa"/>
            <w:gridSpan w:val="3"/>
          </w:tcPr>
          <w:p>
            <w:pPr>
              <w:pStyle w:val="16"/>
              <w:keepNext w:val="0"/>
              <w:keepLines w:val="0"/>
              <w:suppressLineNumbers w:val="0"/>
              <w:spacing w:before="0" w:beforeAutospacing="0" w:after="0" w:afterAutospacing="0" w:line="349" w:lineRule="exact"/>
              <w:ind w:left="4328" w:right="4323"/>
              <w:jc w:val="center"/>
              <w:rPr>
                <w:rFonts w:hint="default"/>
                <w:sz w:val="20"/>
              </w:rPr>
            </w:pPr>
            <w:r>
              <w:rPr>
                <w:rFonts w:hint="default"/>
                <w:sz w:val="20"/>
              </w:rPr>
              <w:t>报文描述</w:t>
            </w:r>
          </w:p>
        </w:tc>
      </w:tr>
      <w:tr>
        <w:trPr>
          <w:trHeight w:val="595" w:hRule="atLeast"/>
        </w:trPr>
        <w:tc>
          <w:tcPr>
            <w:tcW w:w="2843" w:type="dxa"/>
          </w:tcPr>
          <w:p>
            <w:pPr>
              <w:pStyle w:val="16"/>
              <w:keepNext w:val="0"/>
              <w:keepLines w:val="0"/>
              <w:suppressLineNumbers w:val="0"/>
              <w:spacing w:before="0" w:beforeAutospacing="0" w:after="0" w:afterAutospacing="0" w:line="354" w:lineRule="exact"/>
              <w:ind w:right="0"/>
              <w:rPr>
                <w:rFonts w:hint="default"/>
                <w:sz w:val="20"/>
              </w:rPr>
            </w:pPr>
            <w:r>
              <w:rPr>
                <w:rFonts w:hint="default"/>
                <w:sz w:val="20"/>
              </w:rPr>
              <w:t>报文</w:t>
            </w:r>
          </w:p>
        </w:tc>
        <w:tc>
          <w:tcPr>
            <w:tcW w:w="2842" w:type="dxa"/>
          </w:tcPr>
          <w:p>
            <w:pPr>
              <w:pStyle w:val="16"/>
              <w:keepNext w:val="0"/>
              <w:keepLines w:val="0"/>
              <w:suppressLineNumbers w:val="0"/>
              <w:spacing w:before="0" w:beforeAutospacing="0" w:after="0" w:afterAutospacing="0" w:line="354" w:lineRule="exact"/>
              <w:ind w:right="0"/>
              <w:rPr>
                <w:rFonts w:hint="default"/>
                <w:sz w:val="20"/>
              </w:rPr>
            </w:pPr>
            <w:r>
              <w:rPr>
                <w:rFonts w:hint="default"/>
                <w:sz w:val="20"/>
              </w:rPr>
              <w:t>描述</w:t>
            </w:r>
          </w:p>
        </w:tc>
        <w:tc>
          <w:tcPr>
            <w:tcW w:w="3817" w:type="dxa"/>
          </w:tcPr>
          <w:p>
            <w:pPr>
              <w:pStyle w:val="16"/>
              <w:keepNext w:val="0"/>
              <w:keepLines w:val="0"/>
              <w:suppressLineNumbers w:val="0"/>
              <w:spacing w:before="0" w:beforeAutospacing="0" w:after="0" w:afterAutospacing="0" w:line="354" w:lineRule="exact"/>
              <w:ind w:right="0"/>
              <w:rPr>
                <w:rFonts w:hint="default"/>
                <w:sz w:val="20"/>
              </w:rPr>
            </w:pPr>
            <w:r>
              <w:rPr>
                <w:rFonts w:hint="default"/>
                <w:sz w:val="20"/>
              </w:rPr>
              <w:t>举例</w:t>
            </w:r>
          </w:p>
        </w:tc>
      </w:tr>
    </w:tbl>
    <w:p>
      <w:pPr>
        <w:spacing w:line="354" w:lineRule="exact"/>
        <w:rPr>
          <w:sz w:val="20"/>
        </w:rPr>
        <w:sectPr>
          <w:pgSz w:w="11910" w:h="16840"/>
          <w:pgMar w:top="1300" w:right="320" w:bottom="1220" w:left="960" w:header="13" w:footer="1022" w:gutter="0"/>
          <w:cols w:space="720" w:num="1"/>
        </w:sectPr>
      </w:pPr>
    </w:p>
    <w:p>
      <w:pPr>
        <w:pStyle w:val="7"/>
        <w:spacing w:before="11"/>
        <w:rPr>
          <w:rFonts w:ascii="Times New Roman"/>
          <w:sz w:val="11"/>
        </w:rPr>
      </w:pPr>
    </w:p>
    <w:tbl>
      <w:tblPr>
        <w:tblStyle w:val="12"/>
        <w:tblW w:w="0" w:type="auto"/>
        <w:tblInd w:w="4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3"/>
        <w:gridCol w:w="2842"/>
        <w:gridCol w:w="3817"/>
      </w:tblGrid>
      <w:tr>
        <w:trPr>
          <w:trHeight w:val="594" w:hRule="atLeast"/>
        </w:trPr>
        <w:tc>
          <w:tcPr>
            <w:tcW w:w="2843"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MassageName</w:t>
            </w:r>
          </w:p>
        </w:tc>
        <w:tc>
          <w:tcPr>
            <w:tcW w:w="2842"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消息名字</w:t>
            </w:r>
          </w:p>
        </w:tc>
        <w:tc>
          <w:tcPr>
            <w:tcW w:w="3817" w:type="dxa"/>
          </w:tcPr>
          <w:p>
            <w:pPr>
              <w:pStyle w:val="16"/>
              <w:keepNext w:val="0"/>
              <w:keepLines w:val="0"/>
              <w:suppressLineNumbers w:val="0"/>
              <w:spacing w:before="62" w:beforeAutospacing="0" w:after="0" w:afterAutospacing="0"/>
              <w:ind w:right="0"/>
              <w:rPr>
                <w:rFonts w:hint="default" w:ascii="Times New Roman"/>
                <w:b/>
                <w:sz w:val="20"/>
              </w:rPr>
            </w:pPr>
            <w:r>
              <w:rPr>
                <w:rFonts w:hint="default" w:ascii="Times New Roman"/>
                <w:b/>
                <w:sz w:val="20"/>
              </w:rPr>
              <w:t>EqpStatuChangeReport</w:t>
            </w:r>
          </w:p>
        </w:tc>
      </w:tr>
      <w:tr>
        <w:trPr>
          <w:trHeight w:val="595" w:hRule="atLeast"/>
        </w:trPr>
        <w:tc>
          <w:tcPr>
            <w:tcW w:w="2843"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MachineName</w:t>
            </w:r>
          </w:p>
        </w:tc>
        <w:tc>
          <w:tcPr>
            <w:tcW w:w="2842"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请求方名字</w:t>
            </w:r>
          </w:p>
        </w:tc>
        <w:tc>
          <w:tcPr>
            <w:tcW w:w="3817"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设备 ID 或者设备</w:t>
            </w:r>
          </w:p>
        </w:tc>
      </w:tr>
      <w:tr>
        <w:trPr>
          <w:trHeight w:val="594" w:hRule="atLeast"/>
        </w:trPr>
        <w:tc>
          <w:tcPr>
            <w:tcW w:w="2843"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TransactionID</w:t>
            </w:r>
          </w:p>
        </w:tc>
        <w:tc>
          <w:tcPr>
            <w:tcW w:w="2842"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消息标识</w:t>
            </w:r>
          </w:p>
        </w:tc>
        <w:tc>
          <w:tcPr>
            <w:tcW w:w="3817"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UUID</w:t>
            </w:r>
          </w:p>
        </w:tc>
      </w:tr>
      <w:tr>
        <w:trPr>
          <w:trHeight w:val="594" w:hRule="atLeast"/>
        </w:trPr>
        <w:tc>
          <w:tcPr>
            <w:tcW w:w="2843"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UserName</w:t>
            </w:r>
          </w:p>
        </w:tc>
        <w:tc>
          <w:tcPr>
            <w:tcW w:w="2842"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用户名</w:t>
            </w:r>
          </w:p>
        </w:tc>
        <w:tc>
          <w:tcPr>
            <w:tcW w:w="3817"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登录用户名</w:t>
            </w:r>
          </w:p>
        </w:tc>
      </w:tr>
      <w:tr>
        <w:trPr>
          <w:trHeight w:val="595" w:hRule="atLeast"/>
        </w:trPr>
        <w:tc>
          <w:tcPr>
            <w:tcW w:w="2843"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EventTime</w:t>
            </w:r>
          </w:p>
        </w:tc>
        <w:tc>
          <w:tcPr>
            <w:tcW w:w="2842" w:type="dxa"/>
          </w:tcPr>
          <w:p>
            <w:pPr>
              <w:pStyle w:val="16"/>
              <w:keepNext w:val="0"/>
              <w:keepLines w:val="0"/>
              <w:suppressLineNumbers w:val="0"/>
              <w:spacing w:before="0" w:beforeAutospacing="0" w:after="0" w:afterAutospacing="0" w:line="349" w:lineRule="exact"/>
              <w:ind w:right="0"/>
              <w:rPr>
                <w:rFonts w:hint="default"/>
                <w:sz w:val="20"/>
                <w:lang w:eastAsia="zh-CN"/>
              </w:rPr>
            </w:pPr>
            <w:r>
              <w:rPr>
                <w:rFonts w:hint="default"/>
                <w:sz w:val="20"/>
                <w:lang w:eastAsia="zh-CN"/>
              </w:rPr>
              <w:t>设备请求或者回复的时间</w:t>
            </w:r>
          </w:p>
        </w:tc>
        <w:tc>
          <w:tcPr>
            <w:tcW w:w="3817" w:type="dxa"/>
          </w:tcPr>
          <w:p>
            <w:pPr>
              <w:pStyle w:val="16"/>
              <w:keepNext w:val="0"/>
              <w:keepLines w:val="0"/>
              <w:suppressLineNumbers w:val="0"/>
              <w:spacing w:before="0" w:beforeAutospacing="0" w:after="0" w:afterAutospacing="0"/>
              <w:ind w:left="0" w:right="0"/>
              <w:rPr>
                <w:rFonts w:hint="default" w:ascii="Times New Roman"/>
                <w:sz w:val="18"/>
                <w:lang w:eastAsia="zh-CN"/>
              </w:rPr>
            </w:pPr>
          </w:p>
        </w:tc>
      </w:tr>
      <w:tr>
        <w:trPr>
          <w:trHeight w:val="594" w:hRule="atLeast"/>
        </w:trPr>
        <w:tc>
          <w:tcPr>
            <w:tcW w:w="2843"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ReturnCode</w:t>
            </w:r>
          </w:p>
        </w:tc>
        <w:tc>
          <w:tcPr>
            <w:tcW w:w="2842"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执行结果代码</w:t>
            </w:r>
          </w:p>
        </w:tc>
        <w:tc>
          <w:tcPr>
            <w:tcW w:w="3817"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OK/NG/NA</w:t>
            </w:r>
          </w:p>
        </w:tc>
      </w:tr>
      <w:tr>
        <w:trPr>
          <w:trHeight w:val="594" w:hRule="atLeast"/>
        </w:trPr>
        <w:tc>
          <w:tcPr>
            <w:tcW w:w="2843"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ReturnMessage</w:t>
            </w:r>
          </w:p>
        </w:tc>
        <w:tc>
          <w:tcPr>
            <w:tcW w:w="2842" w:type="dxa"/>
          </w:tcPr>
          <w:p>
            <w:pPr>
              <w:pStyle w:val="16"/>
              <w:keepNext w:val="0"/>
              <w:keepLines w:val="0"/>
              <w:suppressLineNumbers w:val="0"/>
              <w:spacing w:before="0" w:beforeAutospacing="0" w:after="0" w:afterAutospacing="0" w:line="349" w:lineRule="exact"/>
              <w:ind w:right="0"/>
              <w:rPr>
                <w:rFonts w:hint="default"/>
                <w:sz w:val="20"/>
              </w:rPr>
            </w:pPr>
            <w:r>
              <w:rPr>
                <w:rFonts w:hint="default"/>
                <w:sz w:val="20"/>
              </w:rPr>
              <w:t>执行结果消息</w:t>
            </w:r>
          </w:p>
        </w:tc>
        <w:tc>
          <w:tcPr>
            <w:tcW w:w="3817" w:type="dxa"/>
          </w:tcPr>
          <w:p>
            <w:pPr>
              <w:pStyle w:val="16"/>
              <w:keepNext w:val="0"/>
              <w:keepLines w:val="0"/>
              <w:suppressLineNumbers w:val="0"/>
              <w:spacing w:before="0" w:beforeAutospacing="0" w:after="0" w:afterAutospacing="0"/>
              <w:ind w:left="0" w:right="0"/>
              <w:rPr>
                <w:rFonts w:hint="default" w:ascii="Times New Roman"/>
                <w:sz w:val="18"/>
              </w:rPr>
            </w:pPr>
          </w:p>
        </w:tc>
      </w:tr>
    </w:tbl>
    <w:p>
      <w:pPr>
        <w:pStyle w:val="7"/>
        <w:spacing w:before="2"/>
        <w:rPr>
          <w:rFonts w:ascii="Times New Roman"/>
          <w:sz w:val="26"/>
        </w:rPr>
      </w:pPr>
    </w:p>
    <w:p>
      <w:pPr>
        <w:pStyle w:val="2"/>
        <w:tabs>
          <w:tab w:val="left" w:pos="1676"/>
        </w:tabs>
        <w:rPr>
          <w:lang w:eastAsia="zh-CN"/>
        </w:rPr>
      </w:pPr>
      <w:bookmarkStart w:id="5" w:name="_Toc865317961"/>
      <w:r>
        <w:drawing>
          <wp:anchor distT="0" distB="0" distL="0" distR="0" simplePos="0" relativeHeight="251676672" behindDoc="1" locked="0" layoutInCell="1" allowOverlap="1">
            <wp:simplePos x="0" y="0"/>
            <wp:positionH relativeFrom="page">
              <wp:posOffset>3188335</wp:posOffset>
            </wp:positionH>
            <wp:positionV relativeFrom="paragraph">
              <wp:posOffset>-311150</wp:posOffset>
            </wp:positionV>
            <wp:extent cx="2507615" cy="2535555"/>
            <wp:effectExtent l="0" t="0" r="0" b="0"/>
            <wp:wrapNone/>
            <wp:docPr id="4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png"/>
                    <pic:cNvPicPr>
                      <a:picLocks noChangeAspect="1"/>
                    </pic:cNvPicPr>
                  </pic:nvPicPr>
                  <pic:blipFill>
                    <a:blip r:embed="rId13" cstate="print"/>
                    <a:stretch>
                      <a:fillRect/>
                    </a:stretch>
                  </pic:blipFill>
                  <pic:spPr>
                    <a:xfrm>
                      <a:off x="0" y="0"/>
                      <a:ext cx="2507615" cy="2535428"/>
                    </a:xfrm>
                    <a:prstGeom prst="rect">
                      <a:avLst/>
                    </a:prstGeom>
                  </pic:spPr>
                </pic:pic>
              </a:graphicData>
            </a:graphic>
          </wp:anchor>
        </w:drawing>
      </w:r>
      <w:r>
        <w:drawing>
          <wp:anchor distT="0" distB="0" distL="0" distR="0" simplePos="0" relativeHeight="251677696" behindDoc="1" locked="0" layoutInCell="1" allowOverlap="1">
            <wp:simplePos x="0" y="0"/>
            <wp:positionH relativeFrom="page">
              <wp:posOffset>5768975</wp:posOffset>
            </wp:positionH>
            <wp:positionV relativeFrom="paragraph">
              <wp:posOffset>-1455420</wp:posOffset>
            </wp:positionV>
            <wp:extent cx="1148715" cy="1099820"/>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png"/>
                    <pic:cNvPicPr>
                      <a:picLocks noChangeAspect="1"/>
                    </pic:cNvPicPr>
                  </pic:nvPicPr>
                  <pic:blipFill>
                    <a:blip r:embed="rId7" cstate="print"/>
                    <a:stretch>
                      <a:fillRect/>
                    </a:stretch>
                  </pic:blipFill>
                  <pic:spPr>
                    <a:xfrm>
                      <a:off x="0" y="0"/>
                      <a:ext cx="1148454" cy="1100137"/>
                    </a:xfrm>
                    <a:prstGeom prst="rect">
                      <a:avLst/>
                    </a:prstGeom>
                  </pic:spPr>
                </pic:pic>
              </a:graphicData>
            </a:graphic>
          </wp:anchor>
        </w:drawing>
      </w:r>
      <w:r>
        <w:rPr>
          <w:spacing w:val="4"/>
          <w:lang w:eastAsia="zh-CN"/>
        </w:rPr>
        <w:t>第二</w:t>
      </w:r>
      <w:r>
        <w:rPr>
          <w:lang w:eastAsia="zh-CN"/>
        </w:rPr>
        <w:t>章</w:t>
      </w:r>
      <w:r>
        <w:rPr>
          <w:lang w:eastAsia="zh-CN"/>
        </w:rPr>
        <w:tab/>
      </w:r>
      <w:r>
        <w:rPr>
          <w:rFonts w:hint="eastAsia"/>
          <w:lang w:eastAsia="zh-CN"/>
        </w:rPr>
        <w:t>设备主动</w:t>
      </w:r>
      <w:r>
        <w:rPr>
          <w:spacing w:val="4"/>
          <w:lang w:eastAsia="zh-CN"/>
        </w:rPr>
        <w:t>上报</w:t>
      </w:r>
      <w:r>
        <w:rPr>
          <w:rFonts w:hint="eastAsia"/>
          <w:spacing w:val="4"/>
          <w:lang w:eastAsia="zh-CN"/>
        </w:rPr>
        <w:t>接口</w:t>
      </w:r>
      <w:bookmarkEnd w:id="5"/>
    </w:p>
    <w:p>
      <w:pPr>
        <w:pStyle w:val="7"/>
        <w:spacing w:before="3"/>
        <w:rPr>
          <w:rFonts w:ascii="宋体"/>
          <w:b/>
          <w:sz w:val="30"/>
          <w:lang w:eastAsia="zh-CN"/>
        </w:rPr>
      </w:pPr>
    </w:p>
    <w:p>
      <w:pPr>
        <w:pStyle w:val="3"/>
        <w:numPr>
          <w:ilvl w:val="1"/>
          <w:numId w:val="3"/>
        </w:numPr>
        <w:tabs>
          <w:tab w:val="left" w:pos="635"/>
        </w:tabs>
        <w:ind w:hanging="400"/>
      </w:pPr>
      <w:r>
        <w:rPr>
          <w:rFonts w:hint="default"/>
        </w:rPr>
        <w:t xml:space="preserve"> </w:t>
      </w:r>
      <w:bookmarkStart w:id="6" w:name="_Toc639713043"/>
      <w:r>
        <w:rPr>
          <w:rFonts w:hint="eastAsia"/>
        </w:rPr>
        <w:t>EqpStatuChangeRepor</w:t>
      </w:r>
      <w:r>
        <w:t>t</w:t>
      </w:r>
      <w:bookmarkEnd w:id="6"/>
    </w:p>
    <w:p>
      <w:pPr>
        <w:pStyle w:val="7"/>
        <w:spacing w:before="10"/>
        <w:rPr>
          <w:b/>
          <w:sz w:val="6"/>
        </w:rPr>
      </w:pPr>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方法说明</w:t>
            </w:r>
          </w:p>
        </w:tc>
        <w:tc>
          <w:tcPr>
            <w:tcW w:w="6924" w:type="dxa"/>
          </w:tcPr>
          <w:p>
            <w:pPr>
              <w:pStyle w:val="16"/>
              <w:keepNext w:val="0"/>
              <w:keepLines w:val="0"/>
              <w:suppressLineNumbers w:val="0"/>
              <w:spacing w:before="0" w:beforeAutospacing="0" w:after="0" w:afterAutospacing="0" w:line="325" w:lineRule="exact"/>
              <w:ind w:right="0"/>
              <w:rPr>
                <w:rFonts w:hint="default"/>
                <w:sz w:val="20"/>
                <w:lang w:eastAsia="zh-CN"/>
              </w:rPr>
            </w:pPr>
            <w:r>
              <w:rPr>
                <w:rFonts w:hint="default"/>
                <w:sz w:val="20"/>
                <w:lang w:eastAsia="zh-CN"/>
              </w:rPr>
              <w:t>设备状态变化上报，包括断开，连接</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1" w:lineRule="exact"/>
              <w:ind w:left="178" w:right="165"/>
              <w:jc w:val="center"/>
              <w:rPr>
                <w:rFonts w:hint="default"/>
                <w:sz w:val="20"/>
              </w:rPr>
            </w:pPr>
            <w:r>
              <w:rPr>
                <w:rFonts w:hint="default"/>
                <w:sz w:val="20"/>
              </w:rPr>
              <w:t>应用场景</w:t>
            </w:r>
          </w:p>
        </w:tc>
        <w:tc>
          <w:tcPr>
            <w:tcW w:w="6924" w:type="dxa"/>
          </w:tcPr>
          <w:p>
            <w:pPr>
              <w:pStyle w:val="16"/>
              <w:keepNext w:val="0"/>
              <w:keepLines w:val="0"/>
              <w:suppressLineNumbers w:val="0"/>
              <w:spacing w:before="0" w:beforeAutospacing="0" w:after="0" w:afterAutospacing="0" w:line="321" w:lineRule="exact"/>
              <w:ind w:right="0"/>
              <w:rPr>
                <w:rFonts w:hint="default"/>
                <w:sz w:val="20"/>
                <w:lang w:eastAsia="zh-CN"/>
              </w:rPr>
            </w:pPr>
            <w:r>
              <w:rPr>
                <w:rFonts w:hint="default"/>
                <w:sz w:val="20"/>
                <w:lang w:eastAsia="zh-CN"/>
              </w:rPr>
              <w:t>设备状态变化时，通过调用此接口上报给EAP</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消息方向</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EAP&lt;-EQP</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请求地址</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EqpStatuChangeReport</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消息名称</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EqpStatuChangeReport</w:t>
            </w:r>
          </w:p>
        </w:tc>
      </w:tr>
      <w:tr>
        <w:trPr>
          <w:trHeight w:val="1238" w:hRule="atLeast"/>
        </w:trPr>
        <w:tc>
          <w:tcPr>
            <w:tcW w:w="1599" w:type="dxa"/>
            <w:shd w:val="clear" w:color="auto" w:fill="F0F0F0"/>
          </w:tcPr>
          <w:p>
            <w:pPr>
              <w:pStyle w:val="16"/>
              <w:keepNext w:val="0"/>
              <w:keepLines w:val="0"/>
              <w:suppressLineNumbers w:val="0"/>
              <w:spacing w:before="0" w:beforeAutospacing="0" w:after="0" w:afterAutospacing="0" w:line="354" w:lineRule="exact"/>
              <w:ind w:left="183" w:right="165"/>
              <w:jc w:val="center"/>
              <w:rPr>
                <w:rFonts w:hint="default"/>
                <w:sz w:val="20"/>
              </w:rPr>
            </w:pPr>
            <w:r>
              <w:rPr>
                <w:rFonts w:hint="default"/>
                <w:sz w:val="20"/>
              </w:rPr>
              <w:t>参数信息格式</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ind w:left="777" w:right="0"/>
              <w:rPr>
                <w:rFonts w:hint="default" w:ascii="Arial" w:eastAsia="Arial"/>
                <w:sz w:val="20"/>
              </w:rPr>
            </w:pPr>
            <w:r>
              <w:rPr>
                <w:rFonts w:hint="default" w:ascii="Arial" w:eastAsia="Arial"/>
                <w:sz w:val="20"/>
              </w:rPr>
              <w:t>"EqpID": "</w:t>
            </w:r>
            <w:r>
              <w:rPr>
                <w:rFonts w:hint="eastAsia" w:ascii="宋体" w:eastAsia="宋体"/>
                <w:sz w:val="20"/>
              </w:rPr>
              <w:t>设备</w:t>
            </w:r>
            <w:r>
              <w:rPr>
                <w:rFonts w:hint="eastAsia" w:ascii="宋体" w:eastAsia="宋体"/>
                <w:sz w:val="20"/>
                <w:lang w:eastAsia="zh-CN"/>
              </w:rPr>
              <w:t>ID</w:t>
            </w:r>
            <w:r>
              <w:rPr>
                <w:rFonts w:hint="default" w:ascii="Arial" w:eastAsia="Arial"/>
                <w:sz w:val="20"/>
              </w:rPr>
              <w:t>",</w:t>
            </w:r>
          </w:p>
          <w:p>
            <w:pPr>
              <w:pStyle w:val="16"/>
              <w:keepNext w:val="0"/>
              <w:keepLines w:val="0"/>
              <w:suppressLineNumbers w:val="0"/>
              <w:spacing w:before="3" w:beforeAutospacing="0" w:after="0" w:afterAutospacing="0" w:line="242" w:lineRule="auto"/>
              <w:ind w:left="777" w:right="3863"/>
              <w:rPr>
                <w:rFonts w:hint="default" w:ascii="宋体" w:hAnsi="宋体" w:eastAsia="宋体"/>
                <w:sz w:val="20"/>
                <w:szCs w:val="20"/>
                <w:lang w:eastAsia="zh-CN"/>
              </w:rPr>
            </w:pPr>
            <w:r>
              <w:rPr>
                <w:rFonts w:hint="default" w:ascii="Arial" w:hAnsi="Arial" w:eastAsia="Arial"/>
                <w:sz w:val="20"/>
              </w:rPr>
              <w:t>"</w:t>
            </w:r>
            <w:r>
              <w:rPr>
                <w:rFonts w:hint="eastAsia" w:ascii="Arial" w:hAnsi="Arial" w:eastAsia="宋体"/>
                <w:sz w:val="20"/>
                <w:lang w:eastAsia="zh-CN"/>
              </w:rPr>
              <w:t>EqpStatus</w:t>
            </w:r>
            <w:r>
              <w:rPr>
                <w:rFonts w:hint="default" w:ascii="Arial" w:hAnsi="Arial" w:eastAsia="Arial"/>
                <w:sz w:val="20"/>
              </w:rPr>
              <w:t>": "</w:t>
            </w:r>
            <w:r>
              <w:rPr>
                <w:rFonts w:hint="eastAsia" w:ascii="Arial" w:hAnsi="Arial" w:eastAsia="宋体"/>
                <w:sz w:val="20"/>
                <w:lang w:eastAsia="zh-CN"/>
              </w:rPr>
              <w:t>1</w:t>
            </w:r>
            <w:r>
              <w:rPr>
                <w:rFonts w:hint="default" w:ascii="Arial" w:hAnsi="Arial" w:eastAsia="Arial"/>
                <w:sz w:val="20"/>
              </w:rPr>
              <w:t xml:space="preserve"> "//</w:t>
            </w:r>
            <w:r>
              <w:rPr>
                <w:rFonts w:hint="eastAsia" w:ascii="宋体" w:hAnsi="宋体" w:eastAsia="宋体"/>
                <w:sz w:val="20"/>
                <w:szCs w:val="20"/>
                <w:lang w:eastAsia="zh-CN"/>
              </w:rPr>
              <w:t>设备状态，如1运行，2待机，3报警等</w:t>
            </w:r>
          </w:p>
          <w:p>
            <w:pPr>
              <w:pStyle w:val="16"/>
              <w:keepNext w:val="0"/>
              <w:keepLines w:val="0"/>
              <w:suppressLineNumbers w:val="0"/>
              <w:spacing w:before="0" w:beforeAutospacing="0" w:after="0" w:afterAutospacing="0" w:line="209" w:lineRule="exact"/>
              <w:ind w:left="331" w:right="0"/>
              <w:rPr>
                <w:rFonts w:hint="default" w:ascii="Arial"/>
                <w:sz w:val="20"/>
              </w:rPr>
            </w:pPr>
            <w:r>
              <w:rPr>
                <w:rFonts w:hint="default" w:ascii="Arial"/>
                <w:sz w:val="20"/>
              </w:rPr>
              <w:t>}</w:t>
            </w:r>
          </w:p>
        </w:tc>
      </w:tr>
      <w:tr>
        <w:trPr>
          <w:trHeight w:val="719" w:hRule="atLeast"/>
        </w:trPr>
        <w:tc>
          <w:tcPr>
            <w:tcW w:w="1599" w:type="dxa"/>
            <w:shd w:val="clear" w:color="auto" w:fill="F0F0F0"/>
          </w:tcPr>
          <w:p>
            <w:pPr>
              <w:pStyle w:val="16"/>
              <w:keepNext w:val="0"/>
              <w:keepLines w:val="0"/>
              <w:suppressLineNumbers w:val="0"/>
              <w:spacing w:before="0" w:beforeAutospacing="0" w:after="0" w:afterAutospacing="0" w:line="354" w:lineRule="exact"/>
              <w:ind w:left="178" w:right="165"/>
              <w:jc w:val="center"/>
              <w:rPr>
                <w:rFonts w:hint="default"/>
                <w:sz w:val="20"/>
              </w:rPr>
            </w:pPr>
            <w:r>
              <w:drawing>
                <wp:anchor distT="0" distB="0" distL="0" distR="0" simplePos="0" relativeHeight="251674624" behindDoc="1" locked="0" layoutInCell="1" allowOverlap="1">
                  <wp:simplePos x="0" y="0"/>
                  <wp:positionH relativeFrom="page">
                    <wp:posOffset>38100</wp:posOffset>
                  </wp:positionH>
                  <wp:positionV relativeFrom="paragraph">
                    <wp:posOffset>417195</wp:posOffset>
                  </wp:positionV>
                  <wp:extent cx="1506855" cy="1459865"/>
                  <wp:effectExtent l="0" t="0" r="0" b="0"/>
                  <wp:wrapNone/>
                  <wp:docPr id="4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png"/>
                          <pic:cNvPicPr>
                            <a:picLocks noChangeAspect="1"/>
                          </pic:cNvPicPr>
                        </pic:nvPicPr>
                        <pic:blipFill>
                          <a:blip r:embed="rId12" cstate="print"/>
                          <a:stretch>
                            <a:fillRect/>
                          </a:stretch>
                        </pic:blipFill>
                        <pic:spPr>
                          <a:xfrm>
                            <a:off x="0" y="0"/>
                            <a:ext cx="1506591" cy="1459992"/>
                          </a:xfrm>
                          <a:prstGeom prst="rect">
                            <a:avLst/>
                          </a:prstGeom>
                        </pic:spPr>
                      </pic:pic>
                    </a:graphicData>
                  </a:graphic>
                </wp:anchor>
              </w:drawing>
            </w:r>
            <w:r>
              <w:rPr>
                <w:rFonts w:hint="default"/>
                <w:sz w:val="20"/>
              </w:rPr>
              <w:t>返回参数</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line="254" w:lineRule="exact"/>
              <w:ind w:right="0"/>
              <w:rPr>
                <w:rFonts w:hint="default" w:ascii="Arial" w:eastAsia="Arial"/>
                <w:sz w:val="20"/>
              </w:rPr>
            </w:pPr>
          </w:p>
          <w:p>
            <w:pPr>
              <w:pStyle w:val="16"/>
              <w:keepNext w:val="0"/>
              <w:keepLines w:val="0"/>
              <w:suppressLineNumbers w:val="0"/>
              <w:spacing w:before="0" w:beforeAutospacing="0" w:after="0" w:afterAutospacing="0" w:line="213" w:lineRule="exact"/>
              <w:ind w:left="331" w:right="0"/>
              <w:rPr>
                <w:rFonts w:hint="default" w:ascii="Arial"/>
                <w:sz w:val="20"/>
              </w:rPr>
            </w:pPr>
            <w:r>
              <w:rPr>
                <w:rFonts w:hint="default" w:ascii="Arial"/>
                <w:sz w:val="20"/>
              </w:rPr>
              <w:t>}</w:t>
            </w:r>
          </w:p>
        </w:tc>
      </w:tr>
    </w:tbl>
    <w:p>
      <w:pPr>
        <w:pStyle w:val="7"/>
        <w:rPr>
          <w:b/>
          <w:sz w:val="20"/>
        </w:rPr>
      </w:pPr>
    </w:p>
    <w:p>
      <w:pPr>
        <w:pStyle w:val="7"/>
        <w:spacing w:before="8"/>
        <w:rPr>
          <w:b/>
          <w:sz w:val="21"/>
        </w:rPr>
      </w:pPr>
    </w:p>
    <w:p>
      <w:pPr>
        <w:pStyle w:val="3"/>
        <w:numPr>
          <w:ilvl w:val="1"/>
          <w:numId w:val="3"/>
        </w:numPr>
        <w:tabs>
          <w:tab w:val="left" w:pos="635"/>
        </w:tabs>
        <w:spacing w:before="93"/>
        <w:ind w:hanging="400"/>
      </w:pPr>
      <w:bookmarkStart w:id="7" w:name="_Toc1353976819"/>
      <w:r>
        <w:drawing>
          <wp:anchor distT="0" distB="0" distL="0" distR="0" simplePos="0" relativeHeight="251675648" behindDoc="1" locked="0" layoutInCell="1" allowOverlap="1">
            <wp:simplePos x="0" y="0"/>
            <wp:positionH relativeFrom="page">
              <wp:posOffset>2385695</wp:posOffset>
            </wp:positionH>
            <wp:positionV relativeFrom="paragraph">
              <wp:posOffset>-1162685</wp:posOffset>
            </wp:positionV>
            <wp:extent cx="727075" cy="766445"/>
            <wp:effectExtent l="0" t="0" r="0" b="0"/>
            <wp:wrapNone/>
            <wp:docPr id="4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6.png"/>
                    <pic:cNvPicPr>
                      <a:picLocks noChangeAspect="1"/>
                    </pic:cNvPicPr>
                  </pic:nvPicPr>
                  <pic:blipFill>
                    <a:blip r:embed="rId11" cstate="print"/>
                    <a:stretch>
                      <a:fillRect/>
                    </a:stretch>
                  </pic:blipFill>
                  <pic:spPr>
                    <a:xfrm>
                      <a:off x="0" y="0"/>
                      <a:ext cx="726975" cy="766762"/>
                    </a:xfrm>
                    <a:prstGeom prst="rect">
                      <a:avLst/>
                    </a:prstGeom>
                  </pic:spPr>
                </pic:pic>
              </a:graphicData>
            </a:graphic>
          </wp:anchor>
        </w:drawing>
      </w:r>
      <w:r>
        <w:rPr>
          <w:rFonts w:hint="default"/>
        </w:rPr>
        <w:t xml:space="preserve"> </w:t>
      </w:r>
      <w:r>
        <w:t>AlarmReport</w:t>
      </w:r>
      <w:bookmarkEnd w:id="7"/>
    </w:p>
    <w:p>
      <w:pPr>
        <w:pStyle w:val="7"/>
        <w:spacing w:before="9"/>
        <w:rPr>
          <w:b/>
          <w:sz w:val="6"/>
        </w:rPr>
      </w:pPr>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方法说明</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设备报警上报</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应用场景</w:t>
            </w:r>
          </w:p>
        </w:tc>
        <w:tc>
          <w:tcPr>
            <w:tcW w:w="6924" w:type="dxa"/>
          </w:tcPr>
          <w:p>
            <w:pPr>
              <w:pStyle w:val="16"/>
              <w:keepNext w:val="0"/>
              <w:keepLines w:val="0"/>
              <w:suppressLineNumbers w:val="0"/>
              <w:spacing w:before="0" w:beforeAutospacing="0" w:after="0" w:afterAutospacing="0" w:line="325" w:lineRule="exact"/>
              <w:ind w:right="0"/>
              <w:rPr>
                <w:rFonts w:hint="default"/>
                <w:sz w:val="20"/>
                <w:lang w:eastAsia="zh-CN"/>
              </w:rPr>
            </w:pPr>
            <w:r>
              <w:rPr>
                <w:rFonts w:hint="default"/>
                <w:sz w:val="20"/>
                <w:lang w:eastAsia="zh-CN"/>
              </w:rPr>
              <w:t>设备报警时，调用此接口上报到EAP，包括开始报警和清除报警</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消息方向</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EAP&lt;-EQP</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6" w:lineRule="exact"/>
              <w:ind w:left="178" w:right="165"/>
              <w:jc w:val="center"/>
              <w:rPr>
                <w:rFonts w:hint="default"/>
                <w:sz w:val="20"/>
              </w:rPr>
            </w:pPr>
            <w:r>
              <w:rPr>
                <w:rFonts w:hint="default"/>
                <w:sz w:val="20"/>
              </w:rPr>
              <w:t>请求地址</w:t>
            </w:r>
          </w:p>
        </w:tc>
        <w:tc>
          <w:tcPr>
            <w:tcW w:w="6924" w:type="dxa"/>
          </w:tcPr>
          <w:p>
            <w:pPr>
              <w:pStyle w:val="16"/>
              <w:keepNext w:val="0"/>
              <w:keepLines w:val="0"/>
              <w:suppressLineNumbers w:val="0"/>
              <w:spacing w:before="0" w:beforeAutospacing="0" w:after="0" w:afterAutospacing="0" w:line="326" w:lineRule="exact"/>
              <w:ind w:right="0"/>
              <w:rPr>
                <w:rFonts w:hint="default"/>
                <w:sz w:val="20"/>
              </w:rPr>
            </w:pPr>
            <w:r>
              <w:rPr>
                <w:rFonts w:hint="default"/>
                <w:sz w:val="20"/>
              </w:rPr>
              <w:t>AlarmReport</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消息名称</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AlarmReport</w:t>
            </w:r>
          </w:p>
        </w:tc>
      </w:tr>
      <w:tr>
        <w:trPr>
          <w:trHeight w:val="1497" w:hRule="atLeast"/>
        </w:trPr>
        <w:tc>
          <w:tcPr>
            <w:tcW w:w="1599" w:type="dxa"/>
            <w:shd w:val="clear" w:color="auto" w:fill="F0F0F0"/>
          </w:tcPr>
          <w:p>
            <w:pPr>
              <w:pStyle w:val="16"/>
              <w:keepNext w:val="0"/>
              <w:keepLines w:val="0"/>
              <w:suppressLineNumbers w:val="0"/>
              <w:spacing w:before="0" w:beforeAutospacing="0" w:after="0" w:afterAutospacing="0" w:line="354" w:lineRule="exact"/>
              <w:ind w:left="183" w:right="165"/>
              <w:jc w:val="center"/>
              <w:rPr>
                <w:rFonts w:hint="default"/>
                <w:sz w:val="20"/>
              </w:rPr>
            </w:pPr>
            <w:r>
              <w:rPr>
                <w:rFonts w:hint="default"/>
                <w:sz w:val="20"/>
              </w:rPr>
              <w:t>参数信息格式</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ind w:left="777" w:right="0"/>
              <w:rPr>
                <w:rFonts w:hint="default" w:ascii="Arial" w:eastAsia="Arial"/>
                <w:sz w:val="20"/>
              </w:rPr>
            </w:pPr>
            <w:r>
              <w:rPr>
                <w:rFonts w:hint="default" w:ascii="Arial" w:eastAsia="Arial"/>
                <w:sz w:val="20"/>
              </w:rPr>
              <w:t>"EqpID": "</w:t>
            </w:r>
            <w:r>
              <w:rPr>
                <w:rFonts w:hint="eastAsia" w:ascii="宋体" w:eastAsia="宋体"/>
                <w:sz w:val="20"/>
              </w:rPr>
              <w:t>设备</w:t>
            </w:r>
            <w:r>
              <w:rPr>
                <w:rFonts w:hint="default" w:ascii="Arial" w:eastAsia="Arial"/>
                <w:sz w:val="20"/>
              </w:rPr>
              <w:t>ID",</w:t>
            </w:r>
          </w:p>
          <w:p>
            <w:pPr>
              <w:pStyle w:val="16"/>
              <w:keepNext w:val="0"/>
              <w:keepLines w:val="0"/>
              <w:suppressLineNumbers w:val="0"/>
              <w:spacing w:before="3" w:beforeAutospacing="0" w:after="0" w:afterAutospacing="0" w:line="242" w:lineRule="auto"/>
              <w:ind w:left="705" w:right="3128" w:firstLine="72"/>
              <w:rPr>
                <w:rFonts w:hint="default" w:ascii="Arial" w:hAnsi="Arial" w:eastAsia="Arial"/>
                <w:sz w:val="20"/>
              </w:rPr>
            </w:pPr>
            <w:r>
              <w:rPr>
                <w:rFonts w:hint="default" w:ascii="Arial" w:hAnsi="Arial" w:eastAsia="Arial"/>
                <w:sz w:val="20"/>
              </w:rPr>
              <w:t xml:space="preserve">"AlarmID": </w:t>
            </w:r>
            <w:r>
              <w:rPr>
                <w:rFonts w:hint="eastAsia" w:ascii="宋体" w:hAnsi="宋体" w:eastAsia="宋体"/>
                <w:sz w:val="20"/>
              </w:rPr>
              <w:t xml:space="preserve">报 警 </w:t>
            </w:r>
            <w:r>
              <w:rPr>
                <w:rFonts w:hint="default" w:ascii="Arial" w:hAnsi="Arial" w:eastAsia="Arial"/>
                <w:sz w:val="20"/>
              </w:rPr>
              <w:t xml:space="preserve">ID, "AlarmCode": </w:t>
            </w:r>
            <w:r>
              <w:rPr>
                <w:rFonts w:hint="default" w:ascii="Arial" w:hAnsi="Arial" w:eastAsia="Arial"/>
                <w:sz w:val="20"/>
                <w:lang w:val="en-US"/>
              </w:rPr>
              <w:t>"</w:t>
            </w:r>
            <w:r>
              <w:rPr>
                <w:rFonts w:hint="eastAsia" w:ascii="宋体" w:hAnsi="宋体" w:eastAsia="宋体"/>
                <w:sz w:val="20"/>
              </w:rPr>
              <w:t>报警代码</w:t>
            </w:r>
            <w:r>
              <w:rPr>
                <w:rFonts w:hint="default" w:ascii="Arial" w:hAnsi="Arial" w:eastAsia="Arial"/>
                <w:sz w:val="20"/>
                <w:lang w:val="en-US"/>
              </w:rPr>
              <w:t>"</w:t>
            </w:r>
            <w:r>
              <w:rPr>
                <w:rFonts w:hint="default" w:ascii="Arial" w:hAnsi="Arial" w:eastAsia="Arial"/>
                <w:sz w:val="20"/>
              </w:rPr>
              <w:t xml:space="preserve">, "AlarmMessage": " </w:t>
            </w:r>
            <w:r>
              <w:rPr>
                <w:rFonts w:hint="eastAsia" w:ascii="宋体" w:hAnsi="宋体" w:eastAsia="宋体"/>
                <w:sz w:val="20"/>
              </w:rPr>
              <w:t>报警消息</w:t>
            </w:r>
            <w:r>
              <w:rPr>
                <w:rFonts w:hint="default" w:ascii="Arial" w:hAnsi="Arial" w:eastAsia="Arial"/>
                <w:sz w:val="20"/>
              </w:rPr>
              <w:t>"</w:t>
            </w:r>
          </w:p>
          <w:p>
            <w:pPr>
              <w:pStyle w:val="16"/>
              <w:keepNext w:val="0"/>
              <w:keepLines w:val="0"/>
              <w:suppressLineNumbers w:val="0"/>
              <w:spacing w:before="0" w:beforeAutospacing="0" w:after="0" w:afterAutospacing="0" w:line="210" w:lineRule="exact"/>
              <w:ind w:left="331" w:right="0"/>
              <w:rPr>
                <w:rFonts w:hint="default" w:ascii="Arial"/>
                <w:sz w:val="20"/>
              </w:rPr>
            </w:pPr>
            <w:r>
              <w:rPr>
                <w:rFonts w:hint="default" w:ascii="Arial"/>
                <w:sz w:val="20"/>
              </w:rPr>
              <w:t>}</w:t>
            </w:r>
          </w:p>
        </w:tc>
      </w:tr>
    </w:tbl>
    <w:p>
      <w:pPr>
        <w:spacing w:line="210" w:lineRule="exact"/>
        <w:rPr>
          <w:sz w:val="20"/>
        </w:rPr>
        <w:sectPr>
          <w:pgSz w:w="11910" w:h="16840"/>
          <w:pgMar w:top="1300" w:right="320" w:bottom="1220" w:left="960" w:header="13" w:footer="1022" w:gutter="0"/>
          <w:cols w:space="720" w:num="1"/>
        </w:sectPr>
      </w:pPr>
    </w:p>
    <w:p>
      <w:pPr>
        <w:pStyle w:val="7"/>
        <w:spacing w:before="11"/>
        <w:rPr>
          <w:b/>
          <w:sz w:val="11"/>
        </w:rPr>
      </w:pPr>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719" w:hRule="atLeast"/>
        </w:trPr>
        <w:tc>
          <w:tcPr>
            <w:tcW w:w="1599" w:type="dxa"/>
            <w:shd w:val="clear" w:color="auto" w:fill="F0F0F0"/>
          </w:tcPr>
          <w:p>
            <w:pPr>
              <w:pStyle w:val="16"/>
              <w:keepNext w:val="0"/>
              <w:keepLines w:val="0"/>
              <w:suppressLineNumbers w:val="0"/>
              <w:spacing w:before="0" w:beforeAutospacing="0" w:after="0" w:afterAutospacing="0" w:line="354" w:lineRule="exact"/>
              <w:ind w:left="398" w:right="0"/>
              <w:rPr>
                <w:rFonts w:hint="default"/>
                <w:sz w:val="20"/>
              </w:rPr>
            </w:pPr>
            <w:r>
              <w:rPr>
                <w:rFonts w:hint="default"/>
                <w:sz w:val="20"/>
              </w:rPr>
              <w:t>返回参数</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0" w:beforeAutospacing="0" w:after="0" w:afterAutospacing="0" w:line="213" w:lineRule="exact"/>
              <w:ind w:left="331" w:right="0"/>
              <w:rPr>
                <w:rFonts w:hint="default" w:ascii="Arial"/>
                <w:sz w:val="20"/>
              </w:rPr>
            </w:pPr>
            <w:r>
              <w:rPr>
                <w:rFonts w:hint="default" w:ascii="Arial"/>
                <w:sz w:val="20"/>
              </w:rPr>
              <w:t>}</w:t>
            </w:r>
          </w:p>
        </w:tc>
      </w:tr>
    </w:tbl>
    <w:p>
      <w:pPr>
        <w:pStyle w:val="7"/>
        <w:rPr>
          <w:b/>
          <w:sz w:val="20"/>
        </w:rPr>
      </w:pPr>
    </w:p>
    <w:p>
      <w:pPr>
        <w:pStyle w:val="7"/>
        <w:spacing w:before="8"/>
        <w:rPr>
          <w:b/>
          <w:sz w:val="21"/>
        </w:rPr>
      </w:pPr>
    </w:p>
    <w:p>
      <w:pPr>
        <w:pStyle w:val="3"/>
        <w:numPr>
          <w:ilvl w:val="1"/>
          <w:numId w:val="3"/>
        </w:numPr>
        <w:tabs>
          <w:tab w:val="left" w:pos="635"/>
        </w:tabs>
        <w:spacing w:before="93"/>
        <w:ind w:hanging="400"/>
        <w:rPr>
          <w:b/>
          <w:bCs/>
        </w:rPr>
      </w:pPr>
      <w:r>
        <w:rPr>
          <w:rFonts w:hint="default"/>
        </w:rPr>
        <w:t xml:space="preserve"> </w:t>
      </w:r>
      <w:bookmarkStart w:id="8" w:name="_Toc1551673321"/>
      <w:r>
        <w:rPr>
          <w:rFonts w:hint="eastAsia" w:ascii="微软雅黑" w:hAnsi="微软雅黑" w:eastAsia="微软雅黑" w:cs="微软雅黑"/>
        </w:rPr>
        <w:t>E</w:t>
      </w:r>
      <w:r>
        <w:rPr>
          <w:rFonts w:hint="eastAsia" w:ascii="微软雅黑" w:hAnsi="微软雅黑" w:eastAsia="微软雅黑" w:cs="微软雅黑"/>
          <w:b/>
          <w:bCs/>
          <w:lang w:eastAsia="zh-CN"/>
        </w:rPr>
        <w:t>dc</w:t>
      </w:r>
      <w:r>
        <w:rPr>
          <w:rFonts w:hint="eastAsia" w:ascii="微软雅黑" w:hAnsi="微软雅黑" w:eastAsia="微软雅黑" w:cs="微软雅黑"/>
          <w:b/>
          <w:bCs/>
        </w:rPr>
        <w:t>R</w:t>
      </w:r>
      <w:r>
        <w:rPr>
          <w:rFonts w:hint="eastAsia" w:ascii="微软雅黑" w:hAnsi="微软雅黑" w:eastAsia="微软雅黑" w:cs="微软雅黑"/>
          <w:b/>
          <w:bCs/>
          <w:lang w:eastAsia="zh-CN"/>
        </w:rPr>
        <w:t>eport</w:t>
      </w:r>
      <w:bookmarkEnd w:id="8"/>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方法说明</w:t>
            </w:r>
          </w:p>
        </w:tc>
        <w:tc>
          <w:tcPr>
            <w:tcW w:w="6924" w:type="dxa"/>
          </w:tcPr>
          <w:p>
            <w:pPr>
              <w:pStyle w:val="16"/>
              <w:keepNext w:val="0"/>
              <w:keepLines w:val="0"/>
              <w:suppressLineNumbers w:val="0"/>
              <w:spacing w:before="0" w:beforeAutospacing="0" w:after="0" w:afterAutospacing="0" w:line="320" w:lineRule="exact"/>
              <w:ind w:right="0"/>
              <w:rPr>
                <w:rFonts w:hint="default"/>
                <w:sz w:val="20"/>
                <w:lang w:eastAsia="zh-CN"/>
              </w:rPr>
            </w:pPr>
            <w:r>
              <w:rPr>
                <w:rFonts w:hint="default"/>
                <w:sz w:val="20"/>
              </w:rPr>
              <w:t>设备</w:t>
            </w:r>
            <w:r>
              <w:rPr>
                <w:rFonts w:hint="eastAsia"/>
                <w:sz w:val="20"/>
                <w:lang w:eastAsia="zh-CN"/>
              </w:rPr>
              <w:t>扫码上报</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应用场景</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设备</w:t>
            </w:r>
            <w:r>
              <w:rPr>
                <w:rFonts w:hint="eastAsia"/>
                <w:sz w:val="20"/>
                <w:lang w:eastAsia="zh-CN"/>
              </w:rPr>
              <w:t>扫码上报</w:t>
            </w:r>
          </w:p>
        </w:tc>
      </w:tr>
      <w:tr>
        <w:trPr>
          <w:trHeight w:val="9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消息方向</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EAP</w:t>
            </w:r>
            <w:r>
              <w:rPr>
                <w:rFonts w:hint="eastAsia"/>
                <w:sz w:val="20"/>
                <w:lang w:eastAsia="zh-CN"/>
              </w:rPr>
              <w:t>&lt;</w:t>
            </w:r>
            <w:r>
              <w:rPr>
                <w:rFonts w:hint="default"/>
                <w:sz w:val="20"/>
              </w:rPr>
              <w:t>-EQP</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6" w:lineRule="exact"/>
              <w:ind w:left="178" w:right="165"/>
              <w:jc w:val="center"/>
              <w:rPr>
                <w:rFonts w:hint="default"/>
                <w:sz w:val="20"/>
              </w:rPr>
            </w:pPr>
            <w:r>
              <w:rPr>
                <w:rFonts w:hint="default"/>
                <w:sz w:val="20"/>
              </w:rPr>
              <w:t>请求地址</w:t>
            </w:r>
          </w:p>
        </w:tc>
        <w:tc>
          <w:tcPr>
            <w:tcW w:w="6924" w:type="dxa"/>
          </w:tcPr>
          <w:p>
            <w:pPr>
              <w:bidi w:val="0"/>
              <w:rPr>
                <w:rFonts w:hint="eastAsia"/>
              </w:rPr>
            </w:pPr>
            <w:r>
              <w:rPr>
                <w:rFonts w:hint="eastAsia"/>
              </w:rPr>
              <w:t>E</w:t>
            </w:r>
            <w:r>
              <w:rPr>
                <w:rFonts w:hint="eastAsia"/>
                <w:lang w:eastAsia="zh-CN"/>
              </w:rPr>
              <w:t>dc</w:t>
            </w:r>
            <w:r>
              <w:rPr>
                <w:rFonts w:hint="eastAsia"/>
              </w:rPr>
              <w:t>R</w:t>
            </w:r>
            <w:r>
              <w:rPr>
                <w:rFonts w:hint="eastAsia"/>
                <w:lang w:eastAsia="zh-CN"/>
              </w:rPr>
              <w:t>eport</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消息名称</w:t>
            </w:r>
          </w:p>
        </w:tc>
        <w:tc>
          <w:tcPr>
            <w:tcW w:w="6924" w:type="dxa"/>
          </w:tcPr>
          <w:p>
            <w:pPr>
              <w:bidi w:val="0"/>
              <w:rPr>
                <w:rFonts w:hint="eastAsia"/>
              </w:rPr>
            </w:pPr>
            <w:r>
              <w:rPr>
                <w:rFonts w:hint="eastAsia"/>
              </w:rPr>
              <w:t>E</w:t>
            </w:r>
            <w:r>
              <w:rPr>
                <w:rFonts w:hint="eastAsia"/>
                <w:lang w:eastAsia="zh-CN"/>
              </w:rPr>
              <w:t>dc</w:t>
            </w:r>
            <w:r>
              <w:rPr>
                <w:rFonts w:hint="eastAsia"/>
              </w:rPr>
              <w:t>R</w:t>
            </w:r>
            <w:r>
              <w:rPr>
                <w:rFonts w:hint="eastAsia"/>
                <w:lang w:eastAsia="zh-CN"/>
              </w:rPr>
              <w:t>eport</w:t>
            </w:r>
          </w:p>
        </w:tc>
      </w:tr>
      <w:tr>
        <w:trPr>
          <w:trHeight w:val="950" w:hRule="atLeast"/>
        </w:trPr>
        <w:tc>
          <w:tcPr>
            <w:tcW w:w="1599" w:type="dxa"/>
            <w:shd w:val="clear" w:color="auto" w:fill="F0F0F0"/>
          </w:tcPr>
          <w:p>
            <w:pPr>
              <w:pStyle w:val="16"/>
              <w:keepNext w:val="0"/>
              <w:keepLines w:val="0"/>
              <w:suppressLineNumbers w:val="0"/>
              <w:spacing w:before="0" w:beforeAutospacing="0" w:after="0" w:afterAutospacing="0" w:line="354" w:lineRule="exact"/>
              <w:ind w:left="183" w:right="165"/>
              <w:jc w:val="center"/>
              <w:rPr>
                <w:rFonts w:hint="default"/>
                <w:sz w:val="20"/>
              </w:rPr>
            </w:pPr>
            <w:r>
              <w:rPr>
                <w:rFonts w:hint="default"/>
                <w:sz w:val="20"/>
              </w:rPr>
              <w:t>参数信息格式</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line="254" w:lineRule="exact"/>
              <w:ind w:left="777" w:right="0"/>
              <w:rPr>
                <w:rFonts w:hint="default" w:ascii="Arial" w:hAnsi="Arial" w:eastAsia="Arial"/>
                <w:sz w:val="20"/>
                <w:lang w:val="en-US"/>
              </w:rPr>
            </w:pPr>
            <w:r>
              <w:rPr>
                <w:rFonts w:hint="default" w:ascii="Arial" w:hAnsi="Arial" w:eastAsia="Arial"/>
                <w:sz w:val="20"/>
              </w:rPr>
              <w:t>"</w:t>
            </w:r>
            <w:r>
              <w:rPr>
                <w:rFonts w:hint="eastAsia" w:ascii="宋体" w:hAnsi="宋体" w:eastAsia="宋体" w:cs="宋体"/>
                <w:sz w:val="20"/>
                <w:lang w:eastAsia="zh-CN"/>
              </w:rPr>
              <w:t>Name</w:t>
            </w:r>
            <w:r>
              <w:rPr>
                <w:rFonts w:hint="default" w:ascii="Arial" w:hAnsi="Arial" w:eastAsia="Arial"/>
                <w:sz w:val="20"/>
              </w:rPr>
              <w:t xml:space="preserve">": </w:t>
            </w:r>
            <w:r>
              <w:rPr>
                <w:rFonts w:hint="default" w:ascii="Arial" w:hAnsi="Arial" w:eastAsia="Arial"/>
                <w:sz w:val="20"/>
                <w:lang w:val="en-US"/>
              </w:rPr>
              <w:t>"</w:t>
            </w:r>
            <w:r>
              <w:rPr>
                <w:rFonts w:hint="eastAsia" w:ascii="宋体" w:hAnsi="宋体" w:eastAsia="宋体"/>
                <w:sz w:val="20"/>
                <w:lang w:eastAsia="zh-CN"/>
              </w:rPr>
              <w:t>信息</w:t>
            </w:r>
            <w:r>
              <w:rPr>
                <w:rFonts w:hint="default" w:ascii="Arial" w:hAnsi="Arial" w:eastAsia="Arial"/>
                <w:sz w:val="20"/>
                <w:lang w:val="en-US"/>
              </w:rPr>
              <w:t>"</w:t>
            </w:r>
          </w:p>
          <w:p>
            <w:pPr>
              <w:pStyle w:val="16"/>
              <w:keepNext w:val="0"/>
              <w:keepLines w:val="0"/>
              <w:suppressLineNumbers w:val="0"/>
              <w:spacing w:before="0" w:beforeAutospacing="0" w:after="0" w:afterAutospacing="0" w:line="215" w:lineRule="exact"/>
              <w:ind w:left="0" w:right="0"/>
              <w:rPr>
                <w:rFonts w:hint="default" w:ascii="Arial"/>
                <w:sz w:val="20"/>
              </w:rPr>
            </w:pPr>
            <w:r>
              <w:rPr>
                <w:rFonts w:hint="default" w:ascii="Arial"/>
                <w:sz w:val="20"/>
              </w:rPr>
              <w:t>}</w:t>
            </w:r>
          </w:p>
        </w:tc>
      </w:tr>
      <w:tr>
        <w:trPr>
          <w:trHeight w:val="1181" w:hRule="atLeast"/>
        </w:trPr>
        <w:tc>
          <w:tcPr>
            <w:tcW w:w="1599" w:type="dxa"/>
            <w:shd w:val="clear" w:color="auto" w:fill="F0F0F0"/>
          </w:tcPr>
          <w:p>
            <w:pPr>
              <w:pStyle w:val="16"/>
              <w:keepNext w:val="0"/>
              <w:keepLines w:val="0"/>
              <w:suppressLineNumbers w:val="0"/>
              <w:spacing w:before="0" w:beforeAutospacing="0" w:after="0" w:afterAutospacing="0" w:line="355" w:lineRule="exact"/>
              <w:ind w:left="178" w:right="165"/>
              <w:jc w:val="center"/>
              <w:rPr>
                <w:rFonts w:hint="default"/>
                <w:sz w:val="20"/>
              </w:rPr>
            </w:pPr>
            <w:r>
              <w:rPr>
                <w:rFonts w:hint="default"/>
                <w:sz w:val="20"/>
              </w:rPr>
              <w:t>返回参数</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0" w:beforeAutospacing="0" w:after="0" w:afterAutospacing="0"/>
              <w:ind w:right="4303" w:firstLine="398"/>
              <w:rPr>
                <w:rFonts w:hint="default" w:ascii="Arial"/>
                <w:sz w:val="20"/>
              </w:rPr>
            </w:pPr>
          </w:p>
          <w:p>
            <w:pPr>
              <w:pStyle w:val="16"/>
              <w:keepNext w:val="0"/>
              <w:keepLines w:val="0"/>
              <w:suppressLineNumbers w:val="0"/>
              <w:spacing w:before="0" w:beforeAutospacing="0" w:after="0" w:afterAutospacing="0"/>
              <w:ind w:right="4303" w:firstLine="398"/>
              <w:rPr>
                <w:rFonts w:hint="default" w:ascii="Arial"/>
                <w:sz w:val="20"/>
              </w:rPr>
            </w:pPr>
            <w:r>
              <w:rPr>
                <w:rFonts w:hint="default" w:ascii="Arial"/>
                <w:sz w:val="20"/>
              </w:rPr>
              <w:t>}</w:t>
            </w:r>
          </w:p>
        </w:tc>
      </w:tr>
    </w:tbl>
    <w:p>
      <w:pPr>
        <w:pStyle w:val="7"/>
        <w:spacing w:before="11"/>
        <w:rPr>
          <w:b/>
          <w:sz w:val="23"/>
        </w:rPr>
      </w:pPr>
    </w:p>
    <w:p>
      <w:pPr>
        <w:pStyle w:val="3"/>
        <w:numPr>
          <w:ilvl w:val="1"/>
          <w:numId w:val="3"/>
        </w:numPr>
        <w:tabs>
          <w:tab w:val="left" w:pos="635"/>
        </w:tabs>
        <w:spacing w:before="93"/>
        <w:ind w:hanging="400"/>
        <w:rPr>
          <w:rFonts w:ascii="Arial" w:hAnsi="Arial" w:eastAsia="Arial" w:cs="Arial"/>
          <w:b/>
          <w:bCs/>
          <w:sz w:val="24"/>
          <w:szCs w:val="24"/>
          <w:lang w:val="en-US" w:eastAsia="en-US" w:bidi="en-US"/>
        </w:rPr>
      </w:pPr>
      <w:bookmarkStart w:id="9" w:name="_Toc2079580526"/>
      <w:r>
        <w:rPr>
          <w:rFonts w:hint="default" w:cs="Arial"/>
          <w:b/>
          <w:bCs/>
          <w:sz w:val="24"/>
          <w:szCs w:val="24"/>
          <w:lang w:eastAsia="en-US" w:bidi="en-US"/>
        </w:rPr>
        <w:t>EventReport</w:t>
      </w:r>
      <w:bookmarkEnd w:id="9"/>
    </w:p>
    <w:p>
      <w:pPr>
        <w:rPr>
          <w:lang w:val="en-US" w:eastAsia="en-US"/>
        </w:rPr>
      </w:pPr>
    </w:p>
    <w:p>
      <w:pPr>
        <w:pStyle w:val="2"/>
        <w:tabs>
          <w:tab w:val="left" w:pos="1676"/>
          <w:tab w:val="left" w:pos="4060"/>
        </w:tabs>
        <w:spacing w:before="40"/>
        <w:rPr>
          <w:lang w:eastAsia="zh-CN"/>
        </w:rPr>
      </w:pPr>
      <w:bookmarkStart w:id="10" w:name="_Toc1213545557"/>
      <w:r>
        <w:rPr>
          <w:spacing w:val="4"/>
          <w:lang w:eastAsia="zh-CN"/>
        </w:rPr>
        <w:t>第三</w:t>
      </w:r>
      <w:r>
        <w:rPr>
          <w:lang w:eastAsia="zh-CN"/>
        </w:rPr>
        <w:t>章</w:t>
      </w:r>
      <w:r>
        <w:rPr>
          <w:lang w:eastAsia="zh-CN"/>
        </w:rPr>
        <w:tab/>
      </w:r>
      <w:r>
        <w:rPr>
          <w:rFonts w:hint="eastAsia"/>
          <w:lang w:eastAsia="zh-CN"/>
        </w:rPr>
        <w:t>设备</w:t>
      </w:r>
      <w:r>
        <w:rPr>
          <w:rFonts w:hint="eastAsia" w:ascii="Arial" w:eastAsia="Arial"/>
          <w:spacing w:val="-23"/>
          <w:lang w:eastAsia="zh-CN"/>
        </w:rPr>
        <w:t>被动</w:t>
      </w:r>
      <w:r>
        <w:rPr>
          <w:spacing w:val="4"/>
          <w:lang w:eastAsia="zh-CN"/>
        </w:rPr>
        <w:t>接收</w:t>
      </w:r>
      <w:r>
        <w:rPr>
          <w:rFonts w:hint="eastAsia"/>
          <w:spacing w:val="4"/>
          <w:lang w:eastAsia="zh-CN"/>
        </w:rPr>
        <w:t>接口</w:t>
      </w:r>
      <w:bookmarkEnd w:id="10"/>
      <w:r>
        <w:rPr>
          <w:lang w:eastAsia="zh-CN"/>
        </w:rPr>
        <w:tab/>
      </w:r>
    </w:p>
    <w:p>
      <w:pPr>
        <w:pStyle w:val="3"/>
        <w:numPr>
          <w:ilvl w:val="1"/>
          <w:numId w:val="4"/>
        </w:numPr>
        <w:tabs>
          <w:tab w:val="left" w:pos="635"/>
        </w:tabs>
        <w:spacing w:before="245"/>
        <w:ind w:hanging="400"/>
      </w:pPr>
      <w:bookmarkStart w:id="11" w:name="_Toc1407980940"/>
      <w:r>
        <w:drawing>
          <wp:anchor distT="0" distB="0" distL="0" distR="0" simplePos="0" relativeHeight="251678720" behindDoc="1" locked="0" layoutInCell="1" allowOverlap="1">
            <wp:simplePos x="0" y="0"/>
            <wp:positionH relativeFrom="page">
              <wp:posOffset>812800</wp:posOffset>
            </wp:positionH>
            <wp:positionV relativeFrom="paragraph">
              <wp:posOffset>857885</wp:posOffset>
            </wp:positionV>
            <wp:extent cx="1508760" cy="1461770"/>
            <wp:effectExtent l="0" t="0" r="0" b="0"/>
            <wp:wrapNone/>
            <wp:docPr id="5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7.png"/>
                    <pic:cNvPicPr>
                      <a:picLocks noChangeAspect="1"/>
                    </pic:cNvPicPr>
                  </pic:nvPicPr>
                  <pic:blipFill>
                    <a:blip r:embed="rId12" cstate="print"/>
                    <a:stretch>
                      <a:fillRect/>
                    </a:stretch>
                  </pic:blipFill>
                  <pic:spPr>
                    <a:xfrm>
                      <a:off x="0" y="0"/>
                      <a:ext cx="1508753" cy="1462087"/>
                    </a:xfrm>
                    <a:prstGeom prst="rect">
                      <a:avLst/>
                    </a:prstGeom>
                  </pic:spPr>
                </pic:pic>
              </a:graphicData>
            </a:graphic>
          </wp:anchor>
        </w:drawing>
      </w:r>
      <w:r>
        <w:drawing>
          <wp:anchor distT="0" distB="0" distL="0" distR="0" simplePos="0" relativeHeight="251679744" behindDoc="1" locked="0" layoutInCell="1" allowOverlap="1">
            <wp:simplePos x="0" y="0"/>
            <wp:positionH relativeFrom="page">
              <wp:posOffset>2385695</wp:posOffset>
            </wp:positionH>
            <wp:positionV relativeFrom="paragraph">
              <wp:posOffset>46355</wp:posOffset>
            </wp:positionV>
            <wp:extent cx="728345" cy="767715"/>
            <wp:effectExtent l="0" t="0" r="0" b="0"/>
            <wp:wrapNone/>
            <wp:docPr id="5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6.png"/>
                    <pic:cNvPicPr>
                      <a:picLocks noChangeAspect="1"/>
                    </pic:cNvPicPr>
                  </pic:nvPicPr>
                  <pic:blipFill>
                    <a:blip r:embed="rId11" cstate="print"/>
                    <a:stretch>
                      <a:fillRect/>
                    </a:stretch>
                  </pic:blipFill>
                  <pic:spPr>
                    <a:xfrm>
                      <a:off x="0" y="0"/>
                      <a:ext cx="728119" cy="767969"/>
                    </a:xfrm>
                    <a:prstGeom prst="rect">
                      <a:avLst/>
                    </a:prstGeom>
                  </pic:spPr>
                </pic:pic>
              </a:graphicData>
            </a:graphic>
          </wp:anchor>
        </w:drawing>
      </w:r>
      <w:r>
        <w:rPr>
          <w:rFonts w:hint="default"/>
        </w:rPr>
        <w:t xml:space="preserve"> </w:t>
      </w:r>
      <w:r>
        <w:t>SyncTime</w:t>
      </w:r>
      <w:bookmarkEnd w:id="11"/>
    </w:p>
    <w:p>
      <w:pPr>
        <w:pStyle w:val="7"/>
        <w:spacing w:before="10"/>
        <w:rPr>
          <w:b/>
          <w:sz w:val="6"/>
        </w:rPr>
      </w:pPr>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方法说明</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同步设备时间</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应用场景</w:t>
            </w:r>
          </w:p>
        </w:tc>
        <w:tc>
          <w:tcPr>
            <w:tcW w:w="6924" w:type="dxa"/>
          </w:tcPr>
          <w:p>
            <w:pPr>
              <w:pStyle w:val="16"/>
              <w:keepNext w:val="0"/>
              <w:keepLines w:val="0"/>
              <w:suppressLineNumbers w:val="0"/>
              <w:spacing w:before="0" w:beforeAutospacing="0" w:after="0" w:afterAutospacing="0" w:line="320" w:lineRule="exact"/>
              <w:ind w:right="0"/>
              <w:rPr>
                <w:rFonts w:hint="default"/>
                <w:sz w:val="20"/>
                <w:lang w:eastAsia="zh-CN"/>
              </w:rPr>
            </w:pPr>
            <w:r>
              <w:rPr>
                <w:rFonts w:hint="default"/>
                <w:sz w:val="20"/>
                <w:lang w:eastAsia="zh-CN"/>
              </w:rPr>
              <w:t>EAP 调EQP 接口，服务器时间和设备时间需保持一致</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消息方向</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EAP-&gt;EQP</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6" w:lineRule="exact"/>
              <w:ind w:left="178" w:right="165"/>
              <w:jc w:val="center"/>
              <w:rPr>
                <w:rFonts w:hint="default"/>
                <w:sz w:val="20"/>
              </w:rPr>
            </w:pPr>
            <w:r>
              <w:rPr>
                <w:rFonts w:hint="default"/>
                <w:sz w:val="20"/>
              </w:rPr>
              <w:t>请求地址</w:t>
            </w:r>
          </w:p>
        </w:tc>
        <w:tc>
          <w:tcPr>
            <w:tcW w:w="6924" w:type="dxa"/>
          </w:tcPr>
          <w:p>
            <w:pPr>
              <w:pStyle w:val="16"/>
              <w:keepNext w:val="0"/>
              <w:keepLines w:val="0"/>
              <w:suppressLineNumbers w:val="0"/>
              <w:spacing w:before="0" w:beforeAutospacing="0" w:after="0" w:afterAutospacing="0" w:line="326" w:lineRule="exact"/>
              <w:ind w:right="0"/>
              <w:rPr>
                <w:rFonts w:hint="default"/>
                <w:sz w:val="20"/>
              </w:rPr>
            </w:pPr>
            <w:r>
              <w:rPr>
                <w:rFonts w:hint="default"/>
                <w:sz w:val="20"/>
              </w:rPr>
              <w:t>SyncTime</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消息名称</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SyncTime</w:t>
            </w:r>
          </w:p>
        </w:tc>
      </w:tr>
      <w:tr>
        <w:trPr>
          <w:trHeight w:val="978" w:hRule="atLeast"/>
        </w:trPr>
        <w:tc>
          <w:tcPr>
            <w:tcW w:w="1599" w:type="dxa"/>
            <w:shd w:val="clear" w:color="auto" w:fill="F0F0F0"/>
          </w:tcPr>
          <w:p>
            <w:pPr>
              <w:pStyle w:val="16"/>
              <w:keepNext w:val="0"/>
              <w:keepLines w:val="0"/>
              <w:suppressLineNumbers w:val="0"/>
              <w:spacing w:before="0" w:beforeAutospacing="0" w:after="0" w:afterAutospacing="0" w:line="354" w:lineRule="exact"/>
              <w:ind w:left="183" w:right="165"/>
              <w:jc w:val="center"/>
              <w:rPr>
                <w:rFonts w:hint="default"/>
                <w:sz w:val="20"/>
              </w:rPr>
            </w:pPr>
            <w:r>
              <w:rPr>
                <w:rFonts w:hint="default"/>
                <w:sz w:val="20"/>
              </w:rPr>
              <w:t>参数信息格式</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ind w:left="777" w:right="0"/>
              <w:rPr>
                <w:rFonts w:hint="default" w:ascii="Arial" w:eastAsia="Arial"/>
                <w:sz w:val="20"/>
              </w:rPr>
            </w:pPr>
            <w:r>
              <w:rPr>
                <w:rFonts w:hint="default" w:ascii="Arial" w:eastAsia="Arial"/>
                <w:sz w:val="20"/>
              </w:rPr>
              <w:t>"EqpID": "</w:t>
            </w:r>
            <w:r>
              <w:rPr>
                <w:rFonts w:hint="eastAsia" w:ascii="宋体" w:eastAsia="宋体"/>
                <w:sz w:val="20"/>
              </w:rPr>
              <w:t>设备</w:t>
            </w:r>
            <w:r>
              <w:rPr>
                <w:rFonts w:hint="default" w:ascii="Arial" w:eastAsia="Arial"/>
                <w:sz w:val="20"/>
              </w:rPr>
              <w:t>ID",</w:t>
            </w:r>
          </w:p>
          <w:p>
            <w:pPr>
              <w:pStyle w:val="16"/>
              <w:keepNext w:val="0"/>
              <w:keepLines w:val="0"/>
              <w:suppressLineNumbers w:val="0"/>
              <w:spacing w:before="3" w:beforeAutospacing="0" w:after="0" w:afterAutospacing="0" w:line="254" w:lineRule="exact"/>
              <w:ind w:left="763" w:right="0"/>
              <w:rPr>
                <w:rFonts w:hint="default" w:ascii="Arial" w:eastAsia="Arial"/>
                <w:sz w:val="20"/>
              </w:rPr>
            </w:pPr>
            <w:r>
              <w:rPr>
                <w:rFonts w:hint="default" w:ascii="Arial" w:eastAsia="Arial"/>
                <w:sz w:val="20"/>
              </w:rPr>
              <w:t>"Dtime":"</w:t>
            </w:r>
            <w:r>
              <w:rPr>
                <w:rFonts w:hint="eastAsia" w:ascii="宋体" w:eastAsia="宋体"/>
                <w:sz w:val="20"/>
              </w:rPr>
              <w:t>同步时间</w:t>
            </w:r>
            <w:r>
              <w:rPr>
                <w:rFonts w:hint="default" w:ascii="Arial" w:eastAsia="Arial"/>
                <w:sz w:val="20"/>
              </w:rPr>
              <w:t>(yyyyMMddHHmmss)"</w:t>
            </w:r>
          </w:p>
          <w:p>
            <w:pPr>
              <w:pStyle w:val="16"/>
              <w:keepNext w:val="0"/>
              <w:keepLines w:val="0"/>
              <w:suppressLineNumbers w:val="0"/>
              <w:spacing w:before="0" w:beforeAutospacing="0" w:after="0" w:afterAutospacing="0" w:line="213" w:lineRule="exact"/>
              <w:ind w:left="777" w:right="0"/>
              <w:rPr>
                <w:rFonts w:hint="default" w:ascii="Arial"/>
                <w:sz w:val="20"/>
              </w:rPr>
            </w:pPr>
            <w:r>
              <w:rPr>
                <w:rFonts w:hint="default" w:ascii="Arial"/>
                <w:sz w:val="20"/>
              </w:rPr>
              <w:t>}</w:t>
            </w:r>
          </w:p>
        </w:tc>
      </w:tr>
      <w:tr>
        <w:trPr>
          <w:trHeight w:val="720" w:hRule="atLeast"/>
        </w:trPr>
        <w:tc>
          <w:tcPr>
            <w:tcW w:w="1599" w:type="dxa"/>
            <w:shd w:val="clear" w:color="auto" w:fill="F0F0F0"/>
          </w:tcPr>
          <w:p>
            <w:pPr>
              <w:pStyle w:val="16"/>
              <w:keepNext w:val="0"/>
              <w:keepLines w:val="0"/>
              <w:suppressLineNumbers w:val="0"/>
              <w:spacing w:before="0" w:beforeAutospacing="0" w:after="0" w:afterAutospacing="0" w:line="354" w:lineRule="exact"/>
              <w:ind w:left="178" w:right="165"/>
              <w:jc w:val="center"/>
              <w:rPr>
                <w:rFonts w:hint="default"/>
                <w:sz w:val="20"/>
              </w:rPr>
            </w:pPr>
            <w:r>
              <w:rPr>
                <w:rFonts w:hint="default"/>
                <w:sz w:val="20"/>
              </w:rPr>
              <w:t>返回参数</w:t>
            </w:r>
          </w:p>
        </w:tc>
        <w:tc>
          <w:tcPr>
            <w:tcW w:w="6924" w:type="dxa"/>
          </w:tcPr>
          <w:p>
            <w:pPr>
              <w:pStyle w:val="16"/>
              <w:keepNext w:val="0"/>
              <w:keepLines w:val="0"/>
              <w:suppressLineNumbers w:val="0"/>
              <w:spacing w:before="0" w:beforeAutospacing="0" w:after="0" w:afterAutospacing="0" w:line="225" w:lineRule="exact"/>
              <w:ind w:left="0" w:right="6105"/>
              <w:jc w:val="right"/>
              <w:rPr>
                <w:rFonts w:hint="default" w:ascii="Arial"/>
                <w:sz w:val="20"/>
              </w:rPr>
            </w:pPr>
            <w:r>
              <w:rPr>
                <w:rFonts w:hint="default" w:ascii="Arial"/>
                <w:sz w:val="20"/>
              </w:rPr>
              <w:t>"body":{</w:t>
            </w:r>
          </w:p>
          <w:p>
            <w:pPr>
              <w:pStyle w:val="16"/>
              <w:keepNext w:val="0"/>
              <w:keepLines w:val="0"/>
              <w:suppressLineNumbers w:val="0"/>
              <w:spacing w:before="0" w:beforeAutospacing="0" w:after="0" w:afterAutospacing="0" w:line="213" w:lineRule="exact"/>
              <w:ind w:left="0" w:right="6066"/>
              <w:jc w:val="right"/>
              <w:rPr>
                <w:rFonts w:hint="default" w:ascii="Arial"/>
                <w:sz w:val="20"/>
              </w:rPr>
            </w:pPr>
          </w:p>
          <w:p>
            <w:pPr>
              <w:pStyle w:val="16"/>
              <w:keepNext w:val="0"/>
              <w:keepLines w:val="0"/>
              <w:suppressLineNumbers w:val="0"/>
              <w:spacing w:before="0" w:beforeAutospacing="0" w:after="0" w:afterAutospacing="0" w:line="213" w:lineRule="exact"/>
              <w:ind w:left="0" w:right="6066"/>
              <w:jc w:val="right"/>
              <w:rPr>
                <w:rFonts w:hint="default" w:ascii="Arial"/>
                <w:sz w:val="20"/>
              </w:rPr>
            </w:pPr>
            <w:r>
              <w:rPr>
                <w:rFonts w:hint="default" w:ascii="Arial"/>
                <w:sz w:val="20"/>
              </w:rPr>
              <w:t>}</w:t>
            </w:r>
          </w:p>
        </w:tc>
      </w:tr>
    </w:tbl>
    <w:p>
      <w:pPr>
        <w:pStyle w:val="7"/>
        <w:rPr>
          <w:b/>
          <w:sz w:val="26"/>
        </w:rPr>
      </w:pPr>
    </w:p>
    <w:p>
      <w:pPr>
        <w:pStyle w:val="7"/>
        <w:spacing w:before="8"/>
        <w:rPr>
          <w:b/>
          <w:sz w:val="23"/>
        </w:rPr>
      </w:pPr>
    </w:p>
    <w:p>
      <w:pPr>
        <w:pStyle w:val="3"/>
        <w:numPr>
          <w:ilvl w:val="1"/>
          <w:numId w:val="4"/>
        </w:numPr>
        <w:tabs>
          <w:tab w:val="left" w:pos="635"/>
        </w:tabs>
        <w:spacing w:before="245"/>
        <w:ind w:hanging="400"/>
        <w:rPr>
          <w:rFonts w:ascii="Arial" w:hAnsi="Arial" w:eastAsia="Arial" w:cs="Arial"/>
          <w:b/>
          <w:bCs/>
          <w:sz w:val="24"/>
          <w:szCs w:val="24"/>
          <w:lang w:val="en-US" w:eastAsia="en-US" w:bidi="en-US"/>
        </w:rPr>
      </w:pPr>
      <w:r>
        <w:rPr>
          <w:rFonts w:hint="default" w:cs="Arial"/>
          <w:b/>
          <w:bCs/>
          <w:sz w:val="24"/>
          <w:szCs w:val="24"/>
          <w:lang w:eastAsia="en-US" w:bidi="en-US"/>
        </w:rPr>
        <w:t xml:space="preserve"> </w:t>
      </w:r>
      <w:bookmarkStart w:id="12" w:name="_Toc813352287"/>
      <w:r>
        <w:t>GetEqpStatus</w:t>
      </w:r>
      <w:bookmarkEnd w:id="12"/>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340" w:hRule="atLeast"/>
        </w:trPr>
        <w:tc>
          <w:tcPr>
            <w:tcW w:w="1599" w:type="dxa"/>
            <w:shd w:val="clear" w:color="auto" w:fill="F0F0F0"/>
          </w:tcPr>
          <w:p>
            <w:pPr>
              <w:pStyle w:val="16"/>
              <w:keepNext w:val="0"/>
              <w:keepLines w:val="0"/>
              <w:suppressLineNumbers w:val="0"/>
              <w:spacing w:before="0" w:beforeAutospacing="0" w:after="0" w:afterAutospacing="0" w:line="321" w:lineRule="exact"/>
              <w:ind w:left="178" w:right="165"/>
              <w:jc w:val="center"/>
              <w:rPr>
                <w:rFonts w:hint="default"/>
                <w:sz w:val="20"/>
              </w:rPr>
            </w:pPr>
            <w:r>
              <w:rPr>
                <w:rFonts w:hint="default"/>
                <w:sz w:val="20"/>
              </w:rPr>
              <w:t>方法说明</w:t>
            </w:r>
          </w:p>
        </w:tc>
        <w:tc>
          <w:tcPr>
            <w:tcW w:w="6924" w:type="dxa"/>
          </w:tcPr>
          <w:p>
            <w:pPr>
              <w:pStyle w:val="16"/>
              <w:keepNext w:val="0"/>
              <w:keepLines w:val="0"/>
              <w:suppressLineNumbers w:val="0"/>
              <w:spacing w:before="0" w:beforeAutospacing="0" w:after="0" w:afterAutospacing="0" w:line="321" w:lineRule="exact"/>
              <w:ind w:right="0"/>
              <w:rPr>
                <w:rFonts w:hint="default"/>
                <w:sz w:val="20"/>
              </w:rPr>
            </w:pPr>
            <w:r>
              <w:rPr>
                <w:rFonts w:hint="default"/>
                <w:sz w:val="20"/>
              </w:rPr>
              <w:t>获取设备当前状态</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应用场景</w:t>
            </w:r>
          </w:p>
        </w:tc>
        <w:tc>
          <w:tcPr>
            <w:tcW w:w="6924" w:type="dxa"/>
          </w:tcPr>
          <w:p>
            <w:pPr>
              <w:pStyle w:val="16"/>
              <w:keepNext w:val="0"/>
              <w:keepLines w:val="0"/>
              <w:suppressLineNumbers w:val="0"/>
              <w:spacing w:before="0" w:beforeAutospacing="0" w:after="0" w:afterAutospacing="0" w:line="325" w:lineRule="exact"/>
              <w:ind w:right="0"/>
              <w:rPr>
                <w:rFonts w:hint="default"/>
                <w:sz w:val="20"/>
                <w:lang w:eastAsia="zh-CN"/>
              </w:rPr>
            </w:pPr>
            <w:r>
              <w:rPr>
                <w:rFonts w:hint="default"/>
                <w:sz w:val="20"/>
                <w:lang w:eastAsia="zh-CN"/>
              </w:rPr>
              <w:t>做看板，需要定时获取设备当前状态</w:t>
            </w:r>
          </w:p>
        </w:tc>
      </w:tr>
    </w:tbl>
    <w:p>
      <w:pPr>
        <w:spacing w:line="325" w:lineRule="exact"/>
        <w:rPr>
          <w:sz w:val="20"/>
          <w:lang w:eastAsia="zh-CN"/>
        </w:rPr>
        <w:sectPr>
          <w:pgSz w:w="11910" w:h="16840"/>
          <w:pgMar w:top="1300" w:right="320" w:bottom="1220" w:left="960" w:header="13" w:footer="1022" w:gutter="0"/>
          <w:cols w:space="720" w:num="1"/>
        </w:sectPr>
      </w:pPr>
    </w:p>
    <w:p>
      <w:pPr>
        <w:pStyle w:val="7"/>
        <w:spacing w:before="11"/>
        <w:rPr>
          <w:b/>
          <w:sz w:val="11"/>
          <w:lang w:eastAsia="zh-CN"/>
        </w:rPr>
      </w:pPr>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消息方向</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EAP-&gt;EQP</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请求地址</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GetEqpStatus</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消息名称</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GetEqpStatus</w:t>
            </w:r>
          </w:p>
        </w:tc>
      </w:tr>
      <w:tr>
        <w:trPr>
          <w:trHeight w:val="720" w:hRule="atLeast"/>
        </w:trPr>
        <w:tc>
          <w:tcPr>
            <w:tcW w:w="1599" w:type="dxa"/>
            <w:shd w:val="clear" w:color="auto" w:fill="F0F0F0"/>
          </w:tcPr>
          <w:p>
            <w:pPr>
              <w:pStyle w:val="16"/>
              <w:keepNext w:val="0"/>
              <w:keepLines w:val="0"/>
              <w:suppressLineNumbers w:val="0"/>
              <w:spacing w:before="0" w:beforeAutospacing="0" w:after="0" w:afterAutospacing="0" w:line="355" w:lineRule="exact"/>
              <w:ind w:left="183" w:right="165"/>
              <w:jc w:val="center"/>
              <w:rPr>
                <w:rFonts w:hint="default"/>
                <w:sz w:val="20"/>
              </w:rPr>
            </w:pPr>
            <w:r>
              <w:rPr>
                <w:rFonts w:hint="default"/>
                <w:sz w:val="20"/>
              </w:rPr>
              <w:t>参数信息格式</w:t>
            </w:r>
          </w:p>
        </w:tc>
        <w:tc>
          <w:tcPr>
            <w:tcW w:w="6924" w:type="dxa"/>
          </w:tcPr>
          <w:p>
            <w:pPr>
              <w:pStyle w:val="16"/>
              <w:keepNext w:val="0"/>
              <w:keepLines w:val="0"/>
              <w:suppressLineNumbers w:val="0"/>
              <w:spacing w:before="0" w:beforeAutospacing="0" w:after="0" w:afterAutospacing="0" w:line="225" w:lineRule="exact"/>
              <w:ind w:left="0" w:right="6105"/>
              <w:jc w:val="right"/>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line="254" w:lineRule="exact"/>
              <w:ind w:left="777" w:right="0"/>
              <w:rPr>
                <w:rFonts w:hint="default" w:ascii="Arial" w:hAnsi="Arial" w:eastAsia="Arial"/>
                <w:sz w:val="20"/>
                <w:lang w:val="en-US"/>
              </w:rPr>
            </w:pPr>
            <w:r>
              <w:rPr>
                <w:rFonts w:hint="default" w:ascii="Arial" w:hAnsi="Arial" w:eastAsia="Arial"/>
                <w:sz w:val="20"/>
              </w:rPr>
              <w:t xml:space="preserve">"EqpID": </w:t>
            </w:r>
            <w:r>
              <w:rPr>
                <w:rFonts w:hint="default" w:ascii="Arial" w:hAnsi="Arial" w:eastAsia="Arial"/>
                <w:sz w:val="20"/>
                <w:lang w:val="en-US"/>
              </w:rPr>
              <w:t>"</w:t>
            </w:r>
            <w:r>
              <w:rPr>
                <w:rFonts w:hint="eastAsia" w:ascii="宋体" w:hAnsi="宋体" w:eastAsia="宋体"/>
                <w:sz w:val="20"/>
              </w:rPr>
              <w:t>设备</w:t>
            </w:r>
            <w:r>
              <w:rPr>
                <w:rFonts w:hint="default" w:ascii="Arial" w:hAnsi="Arial" w:eastAsia="Arial"/>
                <w:sz w:val="20"/>
              </w:rPr>
              <w:t>ID</w:t>
            </w:r>
            <w:r>
              <w:rPr>
                <w:rFonts w:hint="default" w:ascii="Arial" w:hAnsi="Arial" w:eastAsia="Arial"/>
                <w:sz w:val="20"/>
                <w:lang w:val="en-US"/>
              </w:rPr>
              <w:t>"</w:t>
            </w:r>
          </w:p>
          <w:p>
            <w:pPr>
              <w:pStyle w:val="16"/>
              <w:keepNext w:val="0"/>
              <w:keepLines w:val="0"/>
              <w:suppressLineNumbers w:val="0"/>
              <w:spacing w:before="0" w:beforeAutospacing="0" w:after="0" w:afterAutospacing="0" w:line="213" w:lineRule="exact"/>
              <w:ind w:left="0" w:right="6066"/>
              <w:jc w:val="right"/>
              <w:rPr>
                <w:rFonts w:hint="default" w:ascii="Arial"/>
                <w:sz w:val="20"/>
              </w:rPr>
            </w:pPr>
            <w:r>
              <w:rPr>
                <w:rFonts w:hint="default" w:ascii="Arial"/>
                <w:sz w:val="20"/>
              </w:rPr>
              <w:t>}</w:t>
            </w:r>
          </w:p>
        </w:tc>
      </w:tr>
      <w:tr>
        <w:trPr>
          <w:trHeight w:val="1238" w:hRule="atLeast"/>
        </w:trPr>
        <w:tc>
          <w:tcPr>
            <w:tcW w:w="1599" w:type="dxa"/>
            <w:shd w:val="clear" w:color="auto" w:fill="F0F0F0"/>
          </w:tcPr>
          <w:p>
            <w:pPr>
              <w:pStyle w:val="16"/>
              <w:keepNext w:val="0"/>
              <w:keepLines w:val="0"/>
              <w:suppressLineNumbers w:val="0"/>
              <w:spacing w:before="0" w:beforeAutospacing="0" w:after="0" w:afterAutospacing="0" w:line="354" w:lineRule="exact"/>
              <w:ind w:left="178" w:right="165"/>
              <w:jc w:val="center"/>
              <w:rPr>
                <w:rFonts w:hint="default"/>
                <w:sz w:val="20"/>
              </w:rPr>
            </w:pPr>
            <w:r>
              <w:rPr>
                <w:rFonts w:hint="default"/>
                <w:sz w:val="20"/>
              </w:rPr>
              <w:t>返回参数</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3" w:beforeAutospacing="0" w:after="0" w:afterAutospacing="0" w:line="242" w:lineRule="auto"/>
              <w:ind w:left="806" w:right="3990"/>
              <w:rPr>
                <w:rFonts w:hint="default" w:ascii="Arial"/>
                <w:sz w:val="20"/>
              </w:rPr>
            </w:pPr>
            <w:r>
              <w:rPr>
                <w:rFonts w:hint="default" w:ascii="Arial" w:hAnsi="Arial" w:eastAsia="Arial"/>
                <w:sz w:val="20"/>
              </w:rPr>
              <w:t>"</w:t>
            </w:r>
            <w:r>
              <w:rPr>
                <w:rFonts w:hint="eastAsia" w:ascii="Arial" w:hAnsi="Arial" w:eastAsia="宋体"/>
                <w:sz w:val="20"/>
                <w:lang w:eastAsia="zh-CN"/>
              </w:rPr>
              <w:t>EqpStatus</w:t>
            </w:r>
            <w:r>
              <w:rPr>
                <w:rFonts w:hint="default" w:ascii="Arial" w:hAnsi="Arial" w:eastAsia="Arial"/>
                <w:sz w:val="20"/>
              </w:rPr>
              <w:t xml:space="preserve">": </w:t>
            </w:r>
            <w:r>
              <w:rPr>
                <w:rFonts w:hint="default" w:ascii="Arial" w:hAnsi="Arial" w:eastAsia="Arial"/>
                <w:sz w:val="20"/>
                <w:lang w:val="en-US"/>
              </w:rPr>
              <w:t>"</w:t>
            </w:r>
            <w:r>
              <w:rPr>
                <w:rFonts w:hint="eastAsia" w:ascii="Arial" w:hAnsi="Arial" w:eastAsia="宋体"/>
                <w:sz w:val="20"/>
                <w:lang w:eastAsia="zh-CN"/>
              </w:rPr>
              <w:t>设备</w:t>
            </w:r>
            <w:r>
              <w:rPr>
                <w:rFonts w:hint="eastAsia" w:ascii="宋体" w:hAnsi="宋体" w:eastAsia="宋体"/>
                <w:sz w:val="20"/>
              </w:rPr>
              <w:t>状态</w:t>
            </w:r>
            <w:r>
              <w:rPr>
                <w:rFonts w:hint="default" w:ascii="Arial" w:hAnsi="Arial" w:eastAsia="Arial"/>
                <w:sz w:val="20"/>
                <w:lang w:val="en-US"/>
              </w:rPr>
              <w:t>"</w:t>
            </w:r>
            <w:r>
              <w:rPr>
                <w:rFonts w:hint="default" w:ascii="Arial" w:hAnsi="Arial" w:eastAsia="Arial"/>
                <w:sz w:val="20"/>
              </w:rPr>
              <w:t xml:space="preserve">, </w:t>
            </w:r>
            <w:r>
              <w:rPr>
                <w:rFonts w:hint="default" w:ascii="Arial"/>
                <w:sz w:val="20"/>
              </w:rPr>
              <w:t>}</w:t>
            </w:r>
          </w:p>
        </w:tc>
      </w:tr>
    </w:tbl>
    <w:p>
      <w:pPr>
        <w:rPr>
          <w:lang w:val="en-US" w:eastAsia="en-US"/>
        </w:rPr>
      </w:pPr>
    </w:p>
    <w:p>
      <w:pPr>
        <w:pStyle w:val="3"/>
        <w:numPr>
          <w:ilvl w:val="1"/>
          <w:numId w:val="4"/>
        </w:numPr>
        <w:tabs>
          <w:tab w:val="left" w:pos="635"/>
        </w:tabs>
        <w:spacing w:before="245"/>
        <w:ind w:hanging="400"/>
        <w:rPr>
          <w:rFonts w:ascii="Arial" w:hAnsi="Arial" w:eastAsia="Arial" w:cs="Arial"/>
          <w:b/>
          <w:bCs/>
          <w:sz w:val="24"/>
          <w:szCs w:val="24"/>
          <w:lang w:val="en-US" w:eastAsia="en-US" w:bidi="en-US"/>
        </w:rPr>
      </w:pPr>
      <w:r>
        <w:rPr>
          <w:rFonts w:hint="default"/>
        </w:rPr>
        <w:t xml:space="preserve"> </w:t>
      </w:r>
      <w:bookmarkStart w:id="13" w:name="_Toc1278474454"/>
      <w:r>
        <w:t>EdcCollect</w:t>
      </w:r>
      <w:bookmarkEnd w:id="13"/>
    </w:p>
    <w:tbl>
      <w:tblPr>
        <w:tblStyle w:val="12"/>
        <w:tblW w:w="0" w:type="auto"/>
        <w:tblInd w:w="2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6924"/>
      </w:tblGrid>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方法说明</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设备参数采集</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1" w:lineRule="exact"/>
              <w:ind w:left="178" w:right="165"/>
              <w:jc w:val="center"/>
              <w:rPr>
                <w:rFonts w:hint="default"/>
                <w:sz w:val="20"/>
              </w:rPr>
            </w:pPr>
            <w:r>
              <w:rPr>
                <w:rFonts w:hint="default"/>
                <w:sz w:val="20"/>
              </w:rPr>
              <w:t>应用场景</w:t>
            </w:r>
          </w:p>
        </w:tc>
        <w:tc>
          <w:tcPr>
            <w:tcW w:w="6924" w:type="dxa"/>
          </w:tcPr>
          <w:p>
            <w:pPr>
              <w:pStyle w:val="16"/>
              <w:keepNext w:val="0"/>
              <w:keepLines w:val="0"/>
              <w:suppressLineNumbers w:val="0"/>
              <w:spacing w:before="0" w:beforeAutospacing="0" w:after="0" w:afterAutospacing="0" w:line="321" w:lineRule="exact"/>
              <w:ind w:right="0"/>
              <w:rPr>
                <w:rFonts w:hint="default"/>
                <w:sz w:val="20"/>
                <w:lang w:eastAsia="zh-CN"/>
              </w:rPr>
            </w:pPr>
            <w:r>
              <w:rPr>
                <w:rFonts w:hint="default"/>
                <w:sz w:val="20"/>
                <w:lang w:eastAsia="zh-CN"/>
              </w:rPr>
              <w:t>EAP 需定时读取设备参数信息，或者根据需求读取当前参数信息值</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消息方向</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EAP-&gt;EQP</w:t>
            </w:r>
          </w:p>
        </w:tc>
      </w:tr>
      <w:tr>
        <w:trPr>
          <w:trHeight w:val="340" w:hRule="atLeast"/>
        </w:trPr>
        <w:tc>
          <w:tcPr>
            <w:tcW w:w="1599" w:type="dxa"/>
            <w:shd w:val="clear" w:color="auto" w:fill="F0F0F0"/>
          </w:tcPr>
          <w:p>
            <w:pPr>
              <w:pStyle w:val="16"/>
              <w:keepNext w:val="0"/>
              <w:keepLines w:val="0"/>
              <w:suppressLineNumbers w:val="0"/>
              <w:spacing w:before="0" w:beforeAutospacing="0" w:after="0" w:afterAutospacing="0" w:line="320" w:lineRule="exact"/>
              <w:ind w:left="178" w:right="165"/>
              <w:jc w:val="center"/>
              <w:rPr>
                <w:rFonts w:hint="default"/>
                <w:sz w:val="20"/>
              </w:rPr>
            </w:pPr>
            <w:r>
              <w:rPr>
                <w:rFonts w:hint="default"/>
                <w:sz w:val="20"/>
              </w:rPr>
              <w:t>请求地址</w:t>
            </w:r>
          </w:p>
        </w:tc>
        <w:tc>
          <w:tcPr>
            <w:tcW w:w="6924" w:type="dxa"/>
          </w:tcPr>
          <w:p>
            <w:pPr>
              <w:pStyle w:val="16"/>
              <w:keepNext w:val="0"/>
              <w:keepLines w:val="0"/>
              <w:suppressLineNumbers w:val="0"/>
              <w:spacing w:before="0" w:beforeAutospacing="0" w:after="0" w:afterAutospacing="0" w:line="320" w:lineRule="exact"/>
              <w:ind w:right="0"/>
              <w:rPr>
                <w:rFonts w:hint="default"/>
                <w:sz w:val="20"/>
              </w:rPr>
            </w:pPr>
            <w:r>
              <w:rPr>
                <w:rFonts w:hint="default"/>
                <w:sz w:val="20"/>
              </w:rPr>
              <w:t>EdcCollect</w:t>
            </w:r>
          </w:p>
        </w:tc>
      </w:tr>
      <w:tr>
        <w:trPr>
          <w:trHeight w:val="345" w:hRule="atLeast"/>
        </w:trPr>
        <w:tc>
          <w:tcPr>
            <w:tcW w:w="1599" w:type="dxa"/>
            <w:shd w:val="clear" w:color="auto" w:fill="F0F0F0"/>
          </w:tcPr>
          <w:p>
            <w:pPr>
              <w:pStyle w:val="16"/>
              <w:keepNext w:val="0"/>
              <w:keepLines w:val="0"/>
              <w:suppressLineNumbers w:val="0"/>
              <w:spacing w:before="0" w:beforeAutospacing="0" w:after="0" w:afterAutospacing="0" w:line="325" w:lineRule="exact"/>
              <w:ind w:left="178" w:right="165"/>
              <w:jc w:val="center"/>
              <w:rPr>
                <w:rFonts w:hint="default"/>
                <w:sz w:val="20"/>
              </w:rPr>
            </w:pPr>
            <w:r>
              <w:rPr>
                <w:rFonts w:hint="default"/>
                <w:sz w:val="20"/>
              </w:rPr>
              <w:t>消息名称</w:t>
            </w:r>
          </w:p>
        </w:tc>
        <w:tc>
          <w:tcPr>
            <w:tcW w:w="6924" w:type="dxa"/>
          </w:tcPr>
          <w:p>
            <w:pPr>
              <w:pStyle w:val="16"/>
              <w:keepNext w:val="0"/>
              <w:keepLines w:val="0"/>
              <w:suppressLineNumbers w:val="0"/>
              <w:spacing w:before="0" w:beforeAutospacing="0" w:after="0" w:afterAutospacing="0" w:line="325" w:lineRule="exact"/>
              <w:ind w:right="0"/>
              <w:rPr>
                <w:rFonts w:hint="default"/>
                <w:sz w:val="20"/>
              </w:rPr>
            </w:pPr>
            <w:r>
              <w:rPr>
                <w:rFonts w:hint="default"/>
                <w:sz w:val="20"/>
              </w:rPr>
              <w:t>EdcCollect</w:t>
            </w:r>
          </w:p>
        </w:tc>
      </w:tr>
      <w:tr>
        <w:trPr>
          <w:trHeight w:val="2131" w:hRule="atLeast"/>
        </w:trPr>
        <w:tc>
          <w:tcPr>
            <w:tcW w:w="1599" w:type="dxa"/>
            <w:shd w:val="clear" w:color="auto" w:fill="F0F0F0"/>
          </w:tcPr>
          <w:p>
            <w:pPr>
              <w:pStyle w:val="16"/>
              <w:keepNext w:val="0"/>
              <w:keepLines w:val="0"/>
              <w:suppressLineNumbers w:val="0"/>
              <w:spacing w:before="0" w:beforeAutospacing="0" w:after="0" w:afterAutospacing="0" w:line="354" w:lineRule="exact"/>
              <w:ind w:left="183" w:right="165"/>
              <w:jc w:val="center"/>
              <w:rPr>
                <w:rFonts w:hint="default"/>
                <w:sz w:val="20"/>
              </w:rPr>
            </w:pPr>
            <w:r>
              <w:rPr>
                <w:rFonts w:hint="default"/>
                <w:sz w:val="20"/>
              </w:rPr>
              <w:t>参数信息格式</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line="255" w:lineRule="exact"/>
              <w:ind w:left="777" w:right="0"/>
              <w:rPr>
                <w:rFonts w:hint="default" w:ascii="Arial" w:eastAsia="Arial"/>
                <w:sz w:val="20"/>
              </w:rPr>
            </w:pPr>
            <w:r>
              <w:rPr>
                <w:rFonts w:hint="default" w:ascii="Arial" w:eastAsia="Arial"/>
                <w:sz w:val="20"/>
              </w:rPr>
              <w:t>"EqpID": "</w:t>
            </w:r>
            <w:r>
              <w:rPr>
                <w:rFonts w:hint="eastAsia" w:ascii="宋体" w:eastAsia="宋体"/>
                <w:sz w:val="20"/>
              </w:rPr>
              <w:t>设备</w:t>
            </w:r>
            <w:r>
              <w:rPr>
                <w:rFonts w:hint="default" w:ascii="Arial" w:eastAsia="Arial"/>
                <w:sz w:val="20"/>
              </w:rPr>
              <w:t>ID",</w:t>
            </w:r>
          </w:p>
          <w:p>
            <w:pPr>
              <w:pStyle w:val="16"/>
              <w:keepNext w:val="0"/>
              <w:keepLines w:val="0"/>
              <w:suppressLineNumbers w:val="0"/>
              <w:spacing w:before="0" w:beforeAutospacing="0" w:after="0" w:afterAutospacing="0" w:line="228" w:lineRule="exact"/>
              <w:ind w:left="777" w:right="0"/>
              <w:rPr>
                <w:rFonts w:hint="default" w:ascii="Arial"/>
                <w:sz w:val="20"/>
              </w:rPr>
            </w:pPr>
            <w:r>
              <w:rPr>
                <w:rFonts w:hint="default" w:ascii="Arial"/>
                <w:sz w:val="20"/>
              </w:rPr>
              <w:t>"ParaList":[</w:t>
            </w:r>
          </w:p>
          <w:p>
            <w:pPr>
              <w:pStyle w:val="16"/>
              <w:keepNext w:val="0"/>
              <w:keepLines w:val="0"/>
              <w:suppressLineNumbers w:val="0"/>
              <w:spacing w:before="0" w:beforeAutospacing="0" w:after="0" w:afterAutospacing="0"/>
              <w:ind w:left="1166" w:right="0"/>
              <w:rPr>
                <w:rFonts w:hint="default" w:ascii="Arial"/>
                <w:sz w:val="20"/>
              </w:rPr>
            </w:pPr>
            <w:r>
              <w:rPr>
                <w:rFonts w:hint="default" w:ascii="Arial"/>
                <w:sz w:val="20"/>
              </w:rPr>
              <w:t>{</w:t>
            </w:r>
          </w:p>
          <w:p>
            <w:pPr>
              <w:pStyle w:val="16"/>
              <w:keepNext w:val="0"/>
              <w:keepLines w:val="0"/>
              <w:suppressLineNumbers w:val="0"/>
              <w:spacing w:before="8" w:beforeAutospacing="0" w:after="0" w:afterAutospacing="0" w:line="254" w:lineRule="exact"/>
              <w:ind w:left="1387" w:right="0"/>
              <w:rPr>
                <w:rFonts w:hint="default" w:ascii="Arial" w:hAnsi="Arial" w:eastAsia="Arial"/>
                <w:sz w:val="20"/>
              </w:rPr>
            </w:pPr>
            <w:r>
              <w:rPr>
                <w:rFonts w:hint="default" w:ascii="Arial" w:hAnsi="Arial" w:eastAsia="Arial"/>
                <w:sz w:val="20"/>
                <w:lang w:val="en-US"/>
              </w:rPr>
              <w:t>"</w:t>
            </w:r>
            <w:r>
              <w:rPr>
                <w:rFonts w:hint="default" w:ascii="Arial" w:hAnsi="Arial" w:eastAsia="Arial"/>
                <w:sz w:val="20"/>
              </w:rPr>
              <w:t>Name</w:t>
            </w:r>
            <w:r>
              <w:rPr>
                <w:rFonts w:hint="default" w:ascii="Arial" w:hAnsi="Arial" w:eastAsia="Arial"/>
                <w:sz w:val="20"/>
                <w:lang w:val="en-US"/>
              </w:rPr>
              <w:t>"</w:t>
            </w:r>
            <w:r>
              <w:rPr>
                <w:rFonts w:hint="default" w:ascii="Arial" w:hAnsi="Arial" w:eastAsia="Arial"/>
                <w:sz w:val="20"/>
              </w:rPr>
              <w:t>:</w:t>
            </w:r>
            <w:r>
              <w:rPr>
                <w:rFonts w:hint="default" w:ascii="Arial" w:hAnsi="Arial" w:eastAsia="Arial"/>
                <w:sz w:val="20"/>
                <w:lang w:val="en-US"/>
              </w:rPr>
              <w:t>"</w:t>
            </w:r>
            <w:r>
              <w:rPr>
                <w:rFonts w:hint="eastAsia" w:ascii="宋体" w:hAnsi="宋体" w:eastAsia="宋体"/>
                <w:sz w:val="20"/>
              </w:rPr>
              <w:t>参数名称</w:t>
            </w:r>
            <w:r>
              <w:rPr>
                <w:rFonts w:hint="default" w:ascii="Arial" w:hAnsi="Arial" w:eastAsia="Arial"/>
                <w:sz w:val="20"/>
                <w:lang w:val="en-US"/>
              </w:rPr>
              <w:t>"</w:t>
            </w:r>
            <w:r>
              <w:rPr>
                <w:rFonts w:hint="default" w:ascii="Arial" w:hAnsi="Arial" w:eastAsia="Arial"/>
                <w:sz w:val="20"/>
              </w:rPr>
              <w:t>,</w:t>
            </w:r>
          </w:p>
          <w:p>
            <w:pPr>
              <w:pStyle w:val="16"/>
              <w:keepNext w:val="0"/>
              <w:keepLines w:val="0"/>
              <w:suppressLineNumbers w:val="0"/>
              <w:spacing w:before="0" w:beforeAutospacing="0" w:after="0" w:afterAutospacing="0" w:line="228" w:lineRule="exact"/>
              <w:ind w:left="1445" w:right="0"/>
              <w:rPr>
                <w:rFonts w:hint="default" w:ascii="Arial" w:hAnsi="Arial"/>
                <w:sz w:val="20"/>
                <w:lang w:val="en-US"/>
              </w:rPr>
            </w:pPr>
            <w:r>
              <w:rPr>
                <w:rFonts w:hint="default" w:ascii="Arial" w:hAnsi="Arial"/>
                <w:sz w:val="20"/>
                <w:lang w:val="en-US"/>
              </w:rPr>
              <w:t>"</w:t>
            </w:r>
            <w:r>
              <w:rPr>
                <w:rFonts w:hint="default" w:ascii="Arial" w:hAnsi="Arial"/>
                <w:sz w:val="20"/>
              </w:rPr>
              <w:t>Value</w:t>
            </w:r>
            <w:r>
              <w:rPr>
                <w:rFonts w:hint="default" w:ascii="Arial" w:hAnsi="Arial"/>
                <w:sz w:val="20"/>
                <w:lang w:val="en-US"/>
              </w:rPr>
              <w:t>"</w:t>
            </w:r>
            <w:r>
              <w:rPr>
                <w:rFonts w:hint="default" w:ascii="Arial" w:hAnsi="Arial"/>
                <w:sz w:val="20"/>
              </w:rPr>
              <w:t>:</w:t>
            </w:r>
            <w:r>
              <w:rPr>
                <w:rFonts w:hint="default" w:ascii="Arial" w:hAnsi="Arial"/>
                <w:sz w:val="20"/>
                <w:lang w:val="en-US"/>
              </w:rPr>
              <w:t>""</w:t>
            </w:r>
          </w:p>
          <w:p>
            <w:pPr>
              <w:pStyle w:val="16"/>
              <w:keepNext w:val="0"/>
              <w:keepLines w:val="0"/>
              <w:suppressLineNumbers w:val="0"/>
              <w:spacing w:before="0" w:beforeAutospacing="0" w:after="0" w:afterAutospacing="0"/>
              <w:ind w:left="1204" w:right="0"/>
              <w:rPr>
                <w:rFonts w:hint="default" w:ascii="Arial"/>
                <w:sz w:val="20"/>
              </w:rPr>
            </w:pPr>
            <w:r>
              <w:rPr>
                <w:rFonts w:hint="default" w:ascii="Arial"/>
                <w:sz w:val="20"/>
              </w:rPr>
              <w:t>},</w:t>
            </w:r>
          </w:p>
          <w:p>
            <w:pPr>
              <w:pStyle w:val="16"/>
              <w:keepNext w:val="0"/>
              <w:keepLines w:val="0"/>
              <w:suppressLineNumbers w:val="0"/>
              <w:spacing w:before="0" w:beforeAutospacing="0" w:after="0" w:afterAutospacing="0"/>
              <w:ind w:left="907" w:right="0"/>
              <w:rPr>
                <w:rFonts w:hint="default" w:ascii="Arial"/>
                <w:sz w:val="20"/>
              </w:rPr>
            </w:pPr>
            <w:r>
              <w:rPr>
                <w:rFonts w:hint="default" w:ascii="Arial"/>
                <w:sz w:val="20"/>
              </w:rPr>
              <w:t>]</w:t>
            </w:r>
          </w:p>
          <w:p>
            <w:pPr>
              <w:pStyle w:val="16"/>
              <w:keepNext w:val="0"/>
              <w:keepLines w:val="0"/>
              <w:suppressLineNumbers w:val="0"/>
              <w:spacing w:before="1" w:beforeAutospacing="0" w:after="0" w:afterAutospacing="0" w:line="215" w:lineRule="exact"/>
              <w:ind w:left="604" w:right="0"/>
              <w:rPr>
                <w:rFonts w:hint="default" w:ascii="Arial"/>
                <w:sz w:val="20"/>
              </w:rPr>
            </w:pPr>
            <w:r>
              <w:rPr>
                <w:rFonts w:hint="default" w:ascii="Arial"/>
                <w:sz w:val="20"/>
              </w:rPr>
              <w:t>}</w:t>
            </w:r>
          </w:p>
        </w:tc>
      </w:tr>
      <w:tr>
        <w:trPr>
          <w:trHeight w:val="2155" w:hRule="atLeast"/>
        </w:trPr>
        <w:tc>
          <w:tcPr>
            <w:tcW w:w="1599" w:type="dxa"/>
            <w:shd w:val="clear" w:color="auto" w:fill="F0F0F0"/>
          </w:tcPr>
          <w:p>
            <w:pPr>
              <w:pStyle w:val="16"/>
              <w:keepNext w:val="0"/>
              <w:keepLines w:val="0"/>
              <w:suppressLineNumbers w:val="0"/>
              <w:spacing w:before="0" w:beforeAutospacing="0" w:after="0" w:afterAutospacing="0" w:line="354" w:lineRule="exact"/>
              <w:ind w:left="178" w:right="165"/>
              <w:jc w:val="center"/>
              <w:rPr>
                <w:rFonts w:hint="default"/>
                <w:sz w:val="20"/>
              </w:rPr>
            </w:pPr>
            <w:r>
              <w:rPr>
                <w:rFonts w:hint="default"/>
                <w:sz w:val="20"/>
              </w:rPr>
              <w:t>返回参数</w:t>
            </w:r>
          </w:p>
        </w:tc>
        <w:tc>
          <w:tcPr>
            <w:tcW w:w="6924" w:type="dxa"/>
          </w:tcPr>
          <w:p>
            <w:pPr>
              <w:pStyle w:val="16"/>
              <w:keepNext w:val="0"/>
              <w:keepLines w:val="0"/>
              <w:suppressLineNumbers w:val="0"/>
              <w:spacing w:before="0" w:beforeAutospacing="0" w:after="0" w:afterAutospacing="0" w:line="225" w:lineRule="exact"/>
              <w:ind w:right="0"/>
              <w:rPr>
                <w:rFonts w:hint="default" w:ascii="Arial"/>
                <w:sz w:val="20"/>
              </w:rPr>
            </w:pPr>
            <w:r>
              <w:rPr>
                <w:rFonts w:hint="default" w:ascii="Arial"/>
                <w:sz w:val="20"/>
              </w:rPr>
              <w:t>"body":{</w:t>
            </w:r>
          </w:p>
          <w:p>
            <w:pPr>
              <w:pStyle w:val="16"/>
              <w:keepNext w:val="0"/>
              <w:keepLines w:val="0"/>
              <w:suppressLineNumbers w:val="0"/>
              <w:spacing w:before="7" w:beforeAutospacing="0" w:after="0" w:afterAutospacing="0" w:line="254" w:lineRule="exact"/>
              <w:ind w:left="552" w:right="0"/>
              <w:rPr>
                <w:rFonts w:hint="default" w:ascii="Arial" w:eastAsia="Arial"/>
                <w:sz w:val="20"/>
              </w:rPr>
            </w:pPr>
            <w:r>
              <w:rPr>
                <w:rFonts w:hint="default" w:ascii="Arial" w:eastAsia="Arial"/>
                <w:sz w:val="20"/>
              </w:rPr>
              <w:t>"EqpID": "</w:t>
            </w:r>
            <w:r>
              <w:rPr>
                <w:rFonts w:hint="eastAsia" w:ascii="宋体" w:eastAsia="宋体"/>
                <w:sz w:val="20"/>
              </w:rPr>
              <w:t>设备</w:t>
            </w:r>
            <w:r>
              <w:rPr>
                <w:rFonts w:hint="default" w:ascii="Arial" w:eastAsia="Arial"/>
                <w:sz w:val="20"/>
              </w:rPr>
              <w:t>ID",</w:t>
            </w:r>
          </w:p>
          <w:p>
            <w:pPr>
              <w:pStyle w:val="16"/>
              <w:keepNext w:val="0"/>
              <w:keepLines w:val="0"/>
              <w:suppressLineNumbers w:val="0"/>
              <w:spacing w:before="0" w:beforeAutospacing="0" w:after="0" w:afterAutospacing="0" w:line="226" w:lineRule="exact"/>
              <w:ind w:left="777" w:right="0"/>
              <w:rPr>
                <w:rFonts w:hint="default" w:ascii="Arial"/>
                <w:sz w:val="20"/>
              </w:rPr>
            </w:pPr>
            <w:r>
              <w:rPr>
                <w:rFonts w:hint="default" w:ascii="Arial"/>
                <w:sz w:val="20"/>
              </w:rPr>
              <w:t>"ParaList":[</w:t>
            </w:r>
          </w:p>
          <w:p>
            <w:pPr>
              <w:pStyle w:val="16"/>
              <w:keepNext w:val="0"/>
              <w:keepLines w:val="0"/>
              <w:suppressLineNumbers w:val="0"/>
              <w:spacing w:before="0" w:beforeAutospacing="0" w:after="0" w:afterAutospacing="0" w:line="228" w:lineRule="exact"/>
              <w:ind w:left="1166" w:right="0"/>
              <w:rPr>
                <w:rFonts w:hint="default" w:ascii="Arial"/>
                <w:sz w:val="20"/>
              </w:rPr>
            </w:pPr>
            <w:r>
              <w:rPr>
                <w:rFonts w:hint="default" w:ascii="Arial"/>
                <w:sz w:val="20"/>
              </w:rPr>
              <w:t>{</w:t>
            </w:r>
          </w:p>
          <w:p>
            <w:pPr>
              <w:pStyle w:val="16"/>
              <w:keepNext w:val="0"/>
              <w:keepLines w:val="0"/>
              <w:suppressLineNumbers w:val="0"/>
              <w:spacing w:before="8" w:beforeAutospacing="0" w:after="0" w:afterAutospacing="0"/>
              <w:ind w:left="1387" w:right="0"/>
              <w:rPr>
                <w:rFonts w:hint="default" w:ascii="Arial" w:hAnsi="Arial" w:eastAsia="Arial"/>
                <w:sz w:val="20"/>
              </w:rPr>
            </w:pPr>
            <w:r>
              <w:rPr>
                <w:rFonts w:hint="default" w:ascii="Arial" w:hAnsi="Arial" w:eastAsia="Arial"/>
                <w:sz w:val="20"/>
                <w:lang w:val="en-US"/>
              </w:rPr>
              <w:t>"</w:t>
            </w:r>
            <w:r>
              <w:rPr>
                <w:rFonts w:hint="default" w:ascii="Arial" w:hAnsi="Arial" w:eastAsia="Arial"/>
                <w:sz w:val="20"/>
              </w:rPr>
              <w:t>Name</w:t>
            </w:r>
            <w:r>
              <w:rPr>
                <w:rFonts w:hint="default" w:ascii="Arial" w:hAnsi="Arial" w:eastAsia="Arial"/>
                <w:sz w:val="20"/>
                <w:lang w:val="en-US"/>
              </w:rPr>
              <w:t>"</w:t>
            </w:r>
            <w:r>
              <w:rPr>
                <w:rFonts w:hint="default" w:ascii="Arial" w:hAnsi="Arial" w:eastAsia="Arial"/>
                <w:sz w:val="20"/>
              </w:rPr>
              <w:t>:</w:t>
            </w:r>
            <w:r>
              <w:rPr>
                <w:rFonts w:hint="default" w:ascii="Arial" w:hAnsi="Arial" w:eastAsia="Arial"/>
                <w:sz w:val="20"/>
                <w:lang w:val="en-US"/>
              </w:rPr>
              <w:t>"</w:t>
            </w:r>
            <w:r>
              <w:rPr>
                <w:rFonts w:hint="eastAsia" w:ascii="宋体" w:hAnsi="宋体" w:eastAsia="宋体"/>
                <w:sz w:val="20"/>
              </w:rPr>
              <w:t>参数名称</w:t>
            </w:r>
            <w:r>
              <w:rPr>
                <w:rFonts w:hint="default" w:ascii="Arial" w:hAnsi="Arial" w:eastAsia="Arial"/>
                <w:sz w:val="20"/>
                <w:lang w:val="en-US"/>
              </w:rPr>
              <w:t>"</w:t>
            </w:r>
            <w:r>
              <w:rPr>
                <w:rFonts w:hint="default" w:ascii="Arial" w:hAnsi="Arial" w:eastAsia="Arial"/>
                <w:sz w:val="20"/>
              </w:rPr>
              <w:t>,</w:t>
            </w:r>
          </w:p>
          <w:p>
            <w:pPr>
              <w:pStyle w:val="16"/>
              <w:keepNext w:val="0"/>
              <w:keepLines w:val="0"/>
              <w:suppressLineNumbers w:val="0"/>
              <w:spacing w:before="2" w:beforeAutospacing="0" w:after="0" w:afterAutospacing="0" w:line="254" w:lineRule="exact"/>
              <w:ind w:left="1445" w:right="0"/>
              <w:rPr>
                <w:rFonts w:hint="default" w:ascii="宋体" w:hAnsi="宋体" w:eastAsia="宋体"/>
                <w:sz w:val="20"/>
              </w:rPr>
            </w:pPr>
            <w:r>
              <w:rPr>
                <w:rFonts w:hint="default" w:ascii="Arial" w:hAnsi="Arial" w:eastAsia="Arial"/>
                <w:sz w:val="20"/>
                <w:lang w:val="en-US"/>
              </w:rPr>
              <w:t>"</w:t>
            </w:r>
            <w:r>
              <w:rPr>
                <w:rFonts w:hint="default" w:ascii="Arial" w:hAnsi="Arial" w:eastAsia="Arial"/>
                <w:sz w:val="20"/>
              </w:rPr>
              <w:t>Value</w:t>
            </w:r>
            <w:r>
              <w:rPr>
                <w:rFonts w:hint="default" w:ascii="Arial" w:hAnsi="Arial" w:eastAsia="Arial"/>
                <w:sz w:val="20"/>
                <w:lang w:val="en-US"/>
              </w:rPr>
              <w:t>"</w:t>
            </w:r>
            <w:r>
              <w:rPr>
                <w:rFonts w:hint="default" w:ascii="Arial" w:hAnsi="Arial" w:eastAsia="Arial"/>
                <w:sz w:val="20"/>
              </w:rPr>
              <w:t>:</w:t>
            </w:r>
            <w:r>
              <w:rPr>
                <w:rFonts w:hint="default" w:ascii="Arial" w:hAnsi="Arial" w:eastAsia="Arial"/>
                <w:sz w:val="20"/>
                <w:lang w:val="en-US"/>
              </w:rPr>
              <w:t>""</w:t>
            </w:r>
            <w:r>
              <w:rPr>
                <w:rFonts w:hint="default" w:ascii="Arial" w:hAnsi="Arial" w:eastAsia="Arial"/>
                <w:sz w:val="20"/>
              </w:rPr>
              <w:t>//</w:t>
            </w:r>
            <w:r>
              <w:rPr>
                <w:rFonts w:hint="eastAsia" w:ascii="宋体" w:hAnsi="宋体" w:eastAsia="宋体"/>
                <w:sz w:val="20"/>
              </w:rPr>
              <w:t>参数值</w:t>
            </w:r>
          </w:p>
          <w:p>
            <w:pPr>
              <w:pStyle w:val="16"/>
              <w:keepNext w:val="0"/>
              <w:keepLines w:val="0"/>
              <w:suppressLineNumbers w:val="0"/>
              <w:spacing w:before="0" w:beforeAutospacing="0" w:after="0" w:afterAutospacing="0" w:line="228" w:lineRule="exact"/>
              <w:ind w:left="1204" w:right="0"/>
              <w:rPr>
                <w:rFonts w:hint="default" w:ascii="Arial"/>
                <w:sz w:val="20"/>
              </w:rPr>
            </w:pPr>
            <w:r>
              <w:rPr>
                <w:rFonts w:hint="default" w:ascii="Arial"/>
                <w:sz w:val="20"/>
              </w:rPr>
              <w:t>},</w:t>
            </w:r>
          </w:p>
          <w:p>
            <w:pPr>
              <w:pStyle w:val="16"/>
              <w:keepNext w:val="0"/>
              <w:keepLines w:val="0"/>
              <w:suppressLineNumbers w:val="0"/>
              <w:spacing w:before="1" w:beforeAutospacing="0" w:after="0" w:afterAutospacing="0"/>
              <w:ind w:left="907" w:right="0"/>
              <w:rPr>
                <w:rFonts w:hint="default" w:ascii="Arial"/>
                <w:sz w:val="20"/>
              </w:rPr>
            </w:pPr>
            <w:r>
              <w:rPr>
                <w:rFonts w:hint="default" w:ascii="Arial"/>
                <w:sz w:val="20"/>
              </w:rPr>
              <w:t>]</w:t>
            </w:r>
          </w:p>
          <w:p>
            <w:pPr>
              <w:pStyle w:val="16"/>
              <w:keepNext w:val="0"/>
              <w:keepLines w:val="0"/>
              <w:suppressLineNumbers w:val="0"/>
              <w:spacing w:before="1" w:beforeAutospacing="0" w:after="0" w:afterAutospacing="0" w:line="215" w:lineRule="exact"/>
              <w:ind w:left="331" w:right="0"/>
              <w:rPr>
                <w:rFonts w:hint="default" w:ascii="Arial"/>
                <w:sz w:val="20"/>
              </w:rPr>
            </w:pPr>
            <w:r>
              <w:rPr>
                <w:rFonts w:hint="default" w:ascii="Arial"/>
                <w:sz w:val="20"/>
              </w:rPr>
              <w:t>}</w:t>
            </w:r>
          </w:p>
        </w:tc>
      </w:tr>
    </w:tbl>
    <w:p>
      <w:pPr>
        <w:ind w:firstLine="720" w:firstLineChars="0"/>
        <w:rPr>
          <w:lang w:val="en-US" w:eastAsia="en-US"/>
        </w:rPr>
      </w:pPr>
    </w:p>
    <w:p>
      <w:pPr>
        <w:pStyle w:val="3"/>
        <w:numPr>
          <w:ilvl w:val="1"/>
          <w:numId w:val="4"/>
        </w:numPr>
        <w:tabs>
          <w:tab w:val="left" w:pos="635"/>
        </w:tabs>
        <w:ind w:hanging="400"/>
      </w:pPr>
      <w:r>
        <w:rPr>
          <w:rFonts w:hint="default" w:ascii="微软雅黑" w:hAnsi="微软雅黑" w:eastAsia="微软雅黑" w:cs="微软雅黑"/>
          <w:kern w:val="0"/>
          <w:sz w:val="24"/>
          <w:szCs w:val="24"/>
          <w:lang w:eastAsia="zh-CN" w:bidi="ar"/>
        </w:rPr>
        <w:t xml:space="preserve"> </w:t>
      </w:r>
      <w:bookmarkStart w:id="14" w:name="_Toc1746260143"/>
      <w:r>
        <w:t>DownloadTestProgram</w:t>
      </w:r>
      <w:bookmarkEnd w:id="14"/>
    </w:p>
    <w:p>
      <w:pPr>
        <w:pStyle w:val="7"/>
        <w:spacing w:before="10"/>
        <w:rPr>
          <w:b/>
          <w:sz w:val="6"/>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96"/>
        <w:gridCol w:w="6925"/>
      </w:tblGrid>
      <w:tr>
        <w:trPr>
          <w:trHeight w:val="283" w:hRule="atLeast"/>
        </w:trPr>
        <w:tc>
          <w:tcPr>
            <w:tcW w:w="1596" w:type="dxa"/>
            <w:tcBorders>
              <w:top w:val="single" w:color="auto" w:sz="4" w:space="0"/>
              <w:left w:val="single" w:color="auto" w:sz="4" w:space="0"/>
              <w:bottom w:val="single" w:color="auto" w:sz="4" w:space="0"/>
              <w:right w:val="single" w:color="auto" w:sz="4" w:space="0"/>
            </w:tcBorders>
            <w:shd w:val="clear" w:color="auto" w:fill="F1F1F1"/>
            <w:vAlign w:val="top"/>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方法说明</w:t>
            </w:r>
          </w:p>
        </w:tc>
        <w:tc>
          <w:tcPr>
            <w:tcW w:w="692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EAP下发测试程序到设备</w:t>
            </w:r>
          </w:p>
        </w:tc>
      </w:tr>
      <w:tr>
        <w:trPr>
          <w:trHeight w:val="283" w:hRule="atLeast"/>
        </w:trPr>
        <w:tc>
          <w:tcPr>
            <w:tcW w:w="1596" w:type="dxa"/>
            <w:tcBorders>
              <w:top w:val="single" w:color="auto" w:sz="4" w:space="0"/>
              <w:left w:val="single" w:color="auto" w:sz="4" w:space="0"/>
              <w:bottom w:val="single" w:color="auto" w:sz="4" w:space="0"/>
              <w:right w:val="single" w:color="auto" w:sz="4" w:space="0"/>
            </w:tcBorders>
            <w:shd w:val="clear" w:color="auto" w:fill="F1F1F1"/>
            <w:vAlign w:val="top"/>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应用场景</w:t>
            </w:r>
          </w:p>
        </w:tc>
        <w:tc>
          <w:tcPr>
            <w:tcW w:w="692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PDA操作自动下载测试程序</w:t>
            </w:r>
          </w:p>
        </w:tc>
      </w:tr>
      <w:tr>
        <w:trPr>
          <w:trHeight w:val="283" w:hRule="atLeast"/>
        </w:trPr>
        <w:tc>
          <w:tcPr>
            <w:tcW w:w="1596" w:type="dxa"/>
            <w:tcBorders>
              <w:top w:val="single" w:color="auto" w:sz="4" w:space="0"/>
              <w:left w:val="single" w:color="auto" w:sz="4" w:space="0"/>
              <w:bottom w:val="single" w:color="auto" w:sz="4" w:space="0"/>
              <w:right w:val="single" w:color="auto" w:sz="4" w:space="0"/>
            </w:tcBorders>
            <w:shd w:val="clear" w:color="auto" w:fill="F1F1F1"/>
            <w:vAlign w:val="top"/>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消息方向</w:t>
            </w:r>
          </w:p>
        </w:tc>
        <w:tc>
          <w:tcPr>
            <w:tcW w:w="692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EAP-&gt;Daemon</w:t>
            </w:r>
          </w:p>
        </w:tc>
      </w:tr>
      <w:tr>
        <w:trPr>
          <w:trHeight w:val="283" w:hRule="atLeast"/>
        </w:trPr>
        <w:tc>
          <w:tcPr>
            <w:tcW w:w="1596" w:type="dxa"/>
            <w:tcBorders>
              <w:top w:val="single" w:color="auto" w:sz="4" w:space="0"/>
              <w:left w:val="single" w:color="auto" w:sz="4" w:space="0"/>
              <w:bottom w:val="single" w:color="auto" w:sz="4" w:space="0"/>
              <w:right w:val="single" w:color="auto" w:sz="4" w:space="0"/>
            </w:tcBorders>
            <w:shd w:val="clear" w:color="auto" w:fill="F1F1F1"/>
            <w:vAlign w:val="top"/>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请求地址</w:t>
            </w:r>
          </w:p>
        </w:tc>
        <w:tc>
          <w:tcPr>
            <w:tcW w:w="692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DownLoad</w:t>
            </w:r>
            <w:r>
              <w:rPr>
                <w:rFonts w:hint="default" w:ascii="微软雅黑" w:hAnsi="微软雅黑" w:eastAsia="微软雅黑" w:cs="微软雅黑"/>
                <w:kern w:val="0"/>
                <w:sz w:val="24"/>
                <w:szCs w:val="24"/>
                <w:lang w:eastAsia="zh-CN" w:bidi="ar"/>
              </w:rPr>
              <w:t>T</w:t>
            </w:r>
            <w:r>
              <w:rPr>
                <w:rFonts w:hint="eastAsia" w:ascii="微软雅黑" w:hAnsi="微软雅黑" w:eastAsia="微软雅黑" w:cs="微软雅黑"/>
                <w:kern w:val="0"/>
                <w:sz w:val="24"/>
                <w:szCs w:val="24"/>
                <w:lang w:val="en-US" w:eastAsia="zh-Hans" w:bidi="ar"/>
              </w:rPr>
              <w:t>est</w:t>
            </w:r>
            <w:r>
              <w:rPr>
                <w:rFonts w:hint="eastAsia" w:ascii="微软雅黑" w:hAnsi="微软雅黑" w:eastAsia="微软雅黑" w:cs="微软雅黑"/>
                <w:kern w:val="0"/>
                <w:sz w:val="24"/>
                <w:szCs w:val="24"/>
                <w:lang w:val="en-US" w:eastAsia="zh-CN" w:bidi="ar"/>
              </w:rPr>
              <w:t>Program</w:t>
            </w:r>
          </w:p>
        </w:tc>
      </w:tr>
      <w:tr>
        <w:trPr>
          <w:trHeight w:val="283" w:hRule="atLeast"/>
        </w:trPr>
        <w:tc>
          <w:tcPr>
            <w:tcW w:w="1596" w:type="dxa"/>
            <w:tcBorders>
              <w:top w:val="single" w:color="auto" w:sz="4" w:space="0"/>
              <w:left w:val="single" w:color="auto" w:sz="4" w:space="0"/>
              <w:bottom w:val="single" w:color="auto" w:sz="4" w:space="0"/>
              <w:right w:val="single" w:color="auto" w:sz="4" w:space="0"/>
            </w:tcBorders>
            <w:shd w:val="clear" w:color="auto" w:fill="F1F1F1"/>
            <w:vAlign w:val="top"/>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消息名称</w:t>
            </w:r>
          </w:p>
        </w:tc>
        <w:tc>
          <w:tcPr>
            <w:tcW w:w="692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DownLoad</w:t>
            </w:r>
            <w:r>
              <w:rPr>
                <w:rFonts w:hint="default" w:ascii="微软雅黑" w:hAnsi="微软雅黑" w:eastAsia="微软雅黑" w:cs="微软雅黑"/>
                <w:kern w:val="0"/>
                <w:sz w:val="24"/>
                <w:szCs w:val="24"/>
                <w:lang w:eastAsia="zh-CN" w:bidi="ar"/>
              </w:rPr>
              <w:t>T</w:t>
            </w:r>
            <w:r>
              <w:rPr>
                <w:rFonts w:hint="eastAsia" w:ascii="微软雅黑" w:hAnsi="微软雅黑" w:eastAsia="微软雅黑" w:cs="微软雅黑"/>
                <w:kern w:val="0"/>
                <w:sz w:val="24"/>
                <w:szCs w:val="24"/>
                <w:lang w:val="en-US" w:eastAsia="zh-Hans" w:bidi="ar"/>
              </w:rPr>
              <w:t>est</w:t>
            </w:r>
            <w:r>
              <w:rPr>
                <w:rFonts w:hint="eastAsia" w:ascii="微软雅黑" w:hAnsi="微软雅黑" w:eastAsia="微软雅黑" w:cs="微软雅黑"/>
                <w:kern w:val="0"/>
                <w:sz w:val="24"/>
                <w:szCs w:val="24"/>
                <w:lang w:val="en-US" w:eastAsia="zh-CN" w:bidi="ar"/>
              </w:rPr>
              <w:t>Program</w:t>
            </w:r>
          </w:p>
        </w:tc>
      </w:tr>
      <w:tr>
        <w:trPr>
          <w:trHeight w:val="283" w:hRule="atLeast"/>
        </w:trPr>
        <w:tc>
          <w:tcPr>
            <w:tcW w:w="1596" w:type="dxa"/>
            <w:tcBorders>
              <w:top w:val="single" w:color="auto" w:sz="4" w:space="0"/>
              <w:left w:val="single" w:color="auto" w:sz="4" w:space="0"/>
              <w:bottom w:val="single" w:color="auto" w:sz="4" w:space="0"/>
              <w:right w:val="single" w:color="auto" w:sz="4" w:space="0"/>
            </w:tcBorders>
            <w:shd w:val="clear" w:color="auto" w:fill="F1F1F1"/>
            <w:vAlign w:val="top"/>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参数信息格式</w:t>
            </w:r>
          </w:p>
        </w:tc>
        <w:tc>
          <w:tcPr>
            <w:tcW w:w="6925" w:type="dxa"/>
            <w:tcBorders>
              <w:top w:val="single" w:color="auto" w:sz="4" w:space="0"/>
              <w:left w:val="single" w:color="auto" w:sz="4" w:space="0"/>
              <w:bottom w:val="single" w:color="auto" w:sz="4" w:space="0"/>
              <w:right w:val="single" w:color="auto" w:sz="4" w:space="0"/>
            </w:tcBorders>
            <w:shd w:val="clear" w:color="auto" w:fill="auto"/>
            <w:vAlign w:val="top"/>
          </w:tcPr>
          <w:p>
            <w:r>
              <w:t>"body":{</w:t>
            </w:r>
          </w:p>
          <w:p>
            <w:pPr>
              <w:rPr>
                <w:lang w:eastAsia="zh-CN"/>
              </w:rPr>
            </w:pPr>
            <w:r>
              <w:rPr>
                <w:lang w:eastAsia="zh-CN"/>
              </w:rPr>
              <w:t xml:space="preserve">      "LotID":"</w:t>
            </w:r>
            <w:r>
              <w:rPr>
                <w:rFonts w:hint="eastAsia"/>
                <w:lang w:eastAsia="zh-CN"/>
              </w:rPr>
              <w:t>批次ID</w:t>
            </w:r>
            <w:r>
              <w:rPr>
                <w:lang w:eastAsia="zh-CN"/>
              </w:rPr>
              <w:t>"</w:t>
            </w:r>
            <w:r>
              <w:rPr>
                <w:rFonts w:hint="eastAsia"/>
                <w:lang w:eastAsia="zh-CN"/>
              </w:rPr>
              <w:t>,</w:t>
            </w:r>
          </w:p>
          <w:p>
            <w:pPr>
              <w:rPr>
                <w:rFonts w:hint="eastAsia"/>
                <w:lang w:eastAsia="zh-CN"/>
              </w:rPr>
            </w:pPr>
            <w:r>
              <w:rPr>
                <w:lang w:eastAsia="zh-CN"/>
              </w:rPr>
              <w:t xml:space="preserve">      "RecipeName":"</w:t>
            </w:r>
            <w:r>
              <w:rPr>
                <w:rFonts w:hint="eastAsia"/>
                <w:lang w:eastAsia="zh-CN"/>
              </w:rPr>
              <w:t>程序名称</w:t>
            </w:r>
            <w:r>
              <w:rPr>
                <w:lang w:eastAsia="zh-CN"/>
              </w:rPr>
              <w:t>",</w:t>
            </w:r>
          </w:p>
          <w:p>
            <w:pPr>
              <w:rPr>
                <w:rFonts w:hint="eastAsia" w:ascii="宋体" w:hAnsi="宋体" w:eastAsia="宋体" w:cs="宋体"/>
                <w:b/>
                <w:bCs w:val="0"/>
                <w:color w:val="3AB54A"/>
                <w:sz w:val="18"/>
                <w:szCs w:val="18"/>
                <w:shd w:val="clear" w:fill="FFFFFF"/>
              </w:rPr>
            </w:pPr>
            <w:r>
              <w:t xml:space="preserve">    }</w:t>
            </w:r>
          </w:p>
        </w:tc>
      </w:tr>
      <w:tr>
        <w:trPr>
          <w:trHeight w:val="283" w:hRule="atLeast"/>
        </w:trPr>
        <w:tc>
          <w:tcPr>
            <w:tcW w:w="1596" w:type="dxa"/>
            <w:tcBorders>
              <w:top w:val="single" w:color="auto" w:sz="4" w:space="0"/>
              <w:left w:val="single" w:color="auto" w:sz="4" w:space="0"/>
              <w:bottom w:val="single" w:color="auto" w:sz="4" w:space="0"/>
              <w:right w:val="single" w:color="auto" w:sz="4" w:space="0"/>
            </w:tcBorders>
            <w:shd w:val="clear" w:color="auto" w:fill="F1F1F1"/>
            <w:vAlign w:val="top"/>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rPr>
            </w:pPr>
            <w:r>
              <w:rPr>
                <w:rFonts w:hint="eastAsia" w:ascii="微软雅黑" w:hAnsi="微软雅黑" w:eastAsia="微软雅黑" w:cs="微软雅黑"/>
                <w:kern w:val="0"/>
                <w:sz w:val="24"/>
                <w:szCs w:val="24"/>
                <w:lang w:val="en-US" w:eastAsia="zh-CN" w:bidi="ar"/>
              </w:rPr>
              <w:t>返回参数</w:t>
            </w:r>
          </w:p>
        </w:tc>
        <w:tc>
          <w:tcPr>
            <w:tcW w:w="6925" w:type="dxa"/>
            <w:tcBorders>
              <w:top w:val="single" w:color="auto" w:sz="4" w:space="0"/>
              <w:left w:val="single" w:color="auto" w:sz="4" w:space="0"/>
              <w:bottom w:val="single" w:color="auto" w:sz="4" w:space="0"/>
              <w:right w:val="single" w:color="auto" w:sz="4" w:space="0"/>
            </w:tcBorders>
            <w:shd w:val="clear" w:color="auto" w:fill="auto"/>
            <w:vAlign w:val="top"/>
          </w:tcPr>
          <w:p>
            <w:r>
              <w:t>"body":{</w:t>
            </w:r>
          </w:p>
          <w:p>
            <w:r>
              <w:t xml:space="preserve">        </w:t>
            </w:r>
            <w:r>
              <w:rPr>
                <w:rFonts w:hint="eastAsia"/>
              </w:rPr>
              <w:t>"</w:t>
            </w:r>
            <w:r>
              <w:rPr>
                <w:lang w:eastAsia="zh-CN"/>
              </w:rPr>
              <w:t xml:space="preserve"> RecipeName</w:t>
            </w:r>
            <w:r>
              <w:rPr>
                <w:rFonts w:hint="eastAsia"/>
              </w:rPr>
              <w:t xml:space="preserve"> ": "</w:t>
            </w:r>
            <w:r>
              <w:rPr>
                <w:rFonts w:hint="eastAsia"/>
                <w:lang w:eastAsia="zh-CN"/>
              </w:rPr>
              <w:t>文件名</w:t>
            </w:r>
            <w:r>
              <w:rPr>
                <w:rFonts w:hint="eastAsia"/>
              </w:rPr>
              <w:t>"</w:t>
            </w:r>
          </w:p>
          <w:p>
            <w:pPr>
              <w:rPr>
                <w:rFonts w:hint="eastAsia" w:ascii="宋体" w:hAnsi="宋体" w:eastAsia="宋体" w:cs="宋体"/>
              </w:rPr>
            </w:pPr>
            <w:r>
              <w:t xml:space="preserve">    }</w:t>
            </w:r>
          </w:p>
        </w:tc>
      </w:tr>
    </w:tbl>
    <w:p>
      <w:pPr>
        <w:pStyle w:val="7"/>
        <w:ind w:firstLine="720" w:firstLineChars="0"/>
        <w:rPr>
          <w:b/>
          <w:sz w:val="20"/>
        </w:rPr>
      </w:pPr>
    </w:p>
    <w:p>
      <w:pPr>
        <w:pStyle w:val="7"/>
        <w:spacing w:before="8"/>
        <w:rPr>
          <w:b/>
          <w:sz w:val="21"/>
        </w:rPr>
      </w:pPr>
    </w:p>
    <w:p>
      <w:pPr>
        <w:pStyle w:val="3"/>
        <w:numPr>
          <w:ilvl w:val="1"/>
          <w:numId w:val="4"/>
        </w:numPr>
        <w:tabs>
          <w:tab w:val="left" w:pos="635"/>
        </w:tabs>
        <w:ind w:hanging="400"/>
        <w:rPr>
          <w:rFonts w:hint="default" w:ascii="微软雅黑" w:hAnsi="微软雅黑" w:eastAsia="微软雅黑" w:cs="微软雅黑"/>
          <w:b/>
          <w:bCs/>
          <w:kern w:val="0"/>
          <w:sz w:val="24"/>
          <w:szCs w:val="24"/>
          <w:lang w:eastAsia="zh-CN" w:bidi="ar"/>
        </w:rPr>
      </w:pPr>
      <w:r>
        <w:rPr>
          <w:rFonts w:hint="default" w:ascii="微软雅黑" w:hAnsi="微软雅黑" w:eastAsia="微软雅黑" w:cs="微软雅黑"/>
          <w:b/>
          <w:bCs/>
          <w:kern w:val="0"/>
          <w:sz w:val="24"/>
          <w:szCs w:val="24"/>
          <w:lang w:eastAsia="zh-CN" w:bidi="ar"/>
        </w:rPr>
        <w:t xml:space="preserve"> </w:t>
      </w:r>
      <w:bookmarkStart w:id="15" w:name="_Toc1882703499"/>
      <w:r>
        <w:rPr>
          <w:rFonts w:hint="default" w:ascii="微软雅黑" w:hAnsi="微软雅黑" w:eastAsia="微软雅黑" w:cs="微软雅黑"/>
          <w:b/>
          <w:bCs/>
          <w:kern w:val="0"/>
          <w:sz w:val="24"/>
          <w:szCs w:val="24"/>
          <w:lang w:eastAsia="zh-CN" w:bidi="ar"/>
        </w:rPr>
        <w:t>S</w:t>
      </w:r>
      <w:r>
        <w:rPr>
          <w:rFonts w:hint="eastAsia" w:ascii="微软雅黑" w:hAnsi="微软雅黑" w:eastAsia="微软雅黑" w:cs="微软雅黑"/>
          <w:b/>
          <w:bCs/>
          <w:kern w:val="0"/>
          <w:sz w:val="24"/>
          <w:szCs w:val="24"/>
          <w:lang w:val="en-US" w:eastAsia="zh-Hans" w:bidi="ar"/>
        </w:rPr>
        <w:t>tart</w:t>
      </w:r>
      <w:r>
        <w:rPr>
          <w:rFonts w:hint="default" w:ascii="微软雅黑" w:hAnsi="微软雅黑" w:eastAsia="微软雅黑" w:cs="微软雅黑"/>
          <w:b/>
          <w:bCs/>
          <w:kern w:val="0"/>
          <w:sz w:val="24"/>
          <w:szCs w:val="24"/>
          <w:lang w:eastAsia="zh-CN" w:bidi="ar"/>
        </w:rPr>
        <w:t>T</w:t>
      </w:r>
      <w:r>
        <w:rPr>
          <w:rFonts w:hint="eastAsia" w:ascii="微软雅黑" w:hAnsi="微软雅黑" w:eastAsia="微软雅黑" w:cs="微软雅黑"/>
          <w:b/>
          <w:bCs/>
          <w:kern w:val="0"/>
          <w:sz w:val="24"/>
          <w:szCs w:val="24"/>
          <w:lang w:val="en-US" w:eastAsia="zh-Hans" w:bidi="ar"/>
        </w:rPr>
        <w:t>est</w:t>
      </w:r>
      <w:bookmarkEnd w:id="15"/>
    </w:p>
    <w:p>
      <w:pPr>
        <w:pStyle w:val="3"/>
        <w:numPr>
          <w:ilvl w:val="1"/>
          <w:numId w:val="4"/>
        </w:numPr>
        <w:tabs>
          <w:tab w:val="left" w:pos="635"/>
        </w:tabs>
        <w:ind w:hanging="400"/>
        <w:rPr>
          <w:rFonts w:hint="default" w:ascii="微软雅黑" w:hAnsi="微软雅黑" w:eastAsia="微软雅黑" w:cs="微软雅黑"/>
          <w:b/>
          <w:bCs/>
          <w:kern w:val="0"/>
          <w:sz w:val="24"/>
          <w:szCs w:val="24"/>
          <w:lang w:eastAsia="zh-CN" w:bidi="ar"/>
        </w:rPr>
      </w:pPr>
      <w:r>
        <w:rPr>
          <w:rFonts w:hint="default" w:ascii="微软雅黑" w:hAnsi="微软雅黑" w:eastAsia="微软雅黑" w:cs="微软雅黑"/>
          <w:b/>
          <w:bCs/>
          <w:kern w:val="0"/>
          <w:sz w:val="24"/>
          <w:szCs w:val="24"/>
          <w:lang w:eastAsia="zh-CN" w:bidi="ar"/>
        </w:rPr>
        <w:t xml:space="preserve"> </w:t>
      </w:r>
      <w:bookmarkStart w:id="16" w:name="_Toc1573652795"/>
      <w:r>
        <w:t>SendEqpMarkNum</w:t>
      </w:r>
      <w:bookmarkEnd w:id="16"/>
      <w:r>
        <w:rPr>
          <w:rFonts w:hint="default" w:ascii="微软雅黑" w:hAnsi="微软雅黑" w:eastAsia="微软雅黑" w:cs="微软雅黑"/>
          <w:b/>
          <w:bCs/>
          <w:kern w:val="0"/>
          <w:sz w:val="24"/>
          <w:szCs w:val="24"/>
          <w:lang w:eastAsia="zh-CN" w:bidi="ar"/>
        </w:rPr>
        <w:t xml:space="preserve">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6925"/>
      </w:tblGrid>
      <w:tr>
        <w:trPr>
          <w:trHeight w:val="283" w:hRule="atLeast"/>
        </w:trPr>
        <w:tc>
          <w:tcPr>
            <w:tcW w:w="1596" w:type="dxa"/>
            <w:shd w:val="clear" w:color="auto" w:fill="F1F1F1"/>
          </w:tcPr>
          <w:p>
            <w:pPr>
              <w:jc w:val="center"/>
              <w:rPr>
                <w:rFonts w:ascii="微软雅黑" w:hAnsi="微软雅黑" w:eastAsia="微软雅黑" w:cs="微软雅黑"/>
              </w:rPr>
            </w:pPr>
            <w:r>
              <w:rPr>
                <w:rFonts w:hint="eastAsia" w:ascii="微软雅黑" w:hAnsi="微软雅黑" w:eastAsia="微软雅黑" w:cs="微软雅黑"/>
              </w:rPr>
              <w:t>方法说明</w:t>
            </w:r>
          </w:p>
        </w:tc>
        <w:tc>
          <w:tcPr>
            <w:tcW w:w="6925" w:type="dxa"/>
          </w:tcPr>
          <w:p>
            <w:pPr>
              <w:rPr>
                <w:rFonts w:ascii="微软雅黑" w:hAnsi="微软雅黑" w:eastAsia="微软雅黑" w:cs="微软雅黑"/>
                <w:lang w:eastAsia="zh-CN"/>
              </w:rPr>
            </w:pPr>
            <w:r>
              <w:rPr>
                <w:rFonts w:ascii="微软雅黑" w:hAnsi="微软雅黑" w:eastAsia="微软雅黑" w:cs="微软雅黑"/>
                <w:lang w:eastAsia="zh-CN"/>
              </w:rPr>
              <w:t>Daemon</w:t>
            </w:r>
            <w:r>
              <w:rPr>
                <w:rFonts w:hint="eastAsia" w:ascii="微软雅黑" w:hAnsi="微软雅黑" w:eastAsia="微软雅黑" w:cs="微软雅黑"/>
                <w:lang w:eastAsia="zh-CN"/>
              </w:rPr>
              <w:t xml:space="preserve"> 端印章调取</w:t>
            </w:r>
          </w:p>
        </w:tc>
      </w:tr>
      <w:tr>
        <w:trPr>
          <w:trHeight w:val="283" w:hRule="atLeast"/>
        </w:trPr>
        <w:tc>
          <w:tcPr>
            <w:tcW w:w="1596" w:type="dxa"/>
            <w:shd w:val="clear" w:color="auto" w:fill="F1F1F1"/>
          </w:tcPr>
          <w:p>
            <w:pPr>
              <w:jc w:val="center"/>
              <w:rPr>
                <w:rFonts w:ascii="微软雅黑" w:hAnsi="微软雅黑" w:eastAsia="微软雅黑" w:cs="微软雅黑"/>
                <w:lang w:eastAsia="zh-CN"/>
              </w:rPr>
            </w:pPr>
            <w:r>
              <w:rPr>
                <w:rFonts w:hint="eastAsia" w:ascii="微软雅黑" w:hAnsi="微软雅黑" w:eastAsia="微软雅黑" w:cs="微软雅黑"/>
                <w:lang w:eastAsia="zh-CN"/>
              </w:rPr>
              <w:t>应用场景</w:t>
            </w:r>
          </w:p>
        </w:tc>
        <w:tc>
          <w:tcPr>
            <w:tcW w:w="6925" w:type="dxa"/>
          </w:tcPr>
          <w:p>
            <w:pPr>
              <w:rPr>
                <w:rFonts w:ascii="微软雅黑" w:hAnsi="微软雅黑" w:eastAsia="微软雅黑" w:cs="微软雅黑"/>
                <w:lang w:eastAsia="zh-CN"/>
              </w:rPr>
            </w:pPr>
            <w:r>
              <w:rPr>
                <w:rFonts w:ascii="微软雅黑" w:hAnsi="微软雅黑" w:eastAsia="微软雅黑" w:cs="微软雅黑"/>
                <w:lang w:eastAsia="zh-CN"/>
              </w:rPr>
              <w:t>EAP</w:t>
            </w:r>
            <w:r>
              <w:rPr>
                <w:rFonts w:hint="eastAsia" w:ascii="微软雅黑" w:hAnsi="微软雅黑" w:eastAsia="微软雅黑" w:cs="微软雅黑"/>
                <w:lang w:eastAsia="zh-CN"/>
              </w:rPr>
              <w:t>和D</w:t>
            </w:r>
            <w:r>
              <w:rPr>
                <w:rFonts w:ascii="微软雅黑" w:hAnsi="微软雅黑" w:eastAsia="微软雅黑" w:cs="微软雅黑"/>
                <w:lang w:eastAsia="zh-CN"/>
              </w:rPr>
              <w:t xml:space="preserve">aemon </w:t>
            </w:r>
            <w:r>
              <w:rPr>
                <w:rFonts w:hint="eastAsia" w:ascii="微软雅黑" w:hAnsi="微软雅黑" w:eastAsia="微软雅黑" w:cs="微软雅黑"/>
                <w:lang w:eastAsia="zh-CN"/>
              </w:rPr>
              <w:t>印章调取</w:t>
            </w:r>
          </w:p>
        </w:tc>
      </w:tr>
      <w:tr>
        <w:trPr>
          <w:trHeight w:val="283" w:hRule="atLeast"/>
        </w:trPr>
        <w:tc>
          <w:tcPr>
            <w:tcW w:w="1596" w:type="dxa"/>
            <w:shd w:val="clear" w:color="auto" w:fill="F1F1F1"/>
          </w:tcPr>
          <w:p>
            <w:pPr>
              <w:jc w:val="center"/>
              <w:rPr>
                <w:rFonts w:ascii="微软雅黑" w:hAnsi="微软雅黑" w:eastAsia="微软雅黑" w:cs="微软雅黑"/>
                <w:lang w:eastAsia="zh-CN"/>
              </w:rPr>
            </w:pPr>
            <w:r>
              <w:rPr>
                <w:rFonts w:hint="eastAsia" w:ascii="微软雅黑" w:hAnsi="微软雅黑" w:eastAsia="微软雅黑" w:cs="微软雅黑"/>
                <w:lang w:eastAsia="zh-CN"/>
              </w:rPr>
              <w:t>消息方向</w:t>
            </w:r>
          </w:p>
        </w:tc>
        <w:tc>
          <w:tcPr>
            <w:tcW w:w="6925" w:type="dxa"/>
          </w:tcPr>
          <w:p>
            <w:pPr>
              <w:rPr>
                <w:rFonts w:ascii="微软雅黑" w:hAnsi="微软雅黑" w:eastAsia="微软雅黑" w:cs="微软雅黑"/>
                <w:lang w:eastAsia="zh-CN"/>
              </w:rPr>
            </w:pPr>
            <w:r>
              <w:rPr>
                <w:rFonts w:hint="eastAsia" w:ascii="微软雅黑" w:hAnsi="微软雅黑" w:eastAsia="微软雅黑" w:cs="微软雅黑"/>
                <w:lang w:eastAsia="zh-CN"/>
              </w:rPr>
              <w:t>E</w:t>
            </w:r>
            <w:r>
              <w:rPr>
                <w:rFonts w:ascii="微软雅黑" w:hAnsi="微软雅黑" w:eastAsia="微软雅黑" w:cs="微软雅黑"/>
                <w:lang w:eastAsia="zh-CN"/>
              </w:rPr>
              <w:t>AP-&gt;Daemon</w:t>
            </w:r>
          </w:p>
        </w:tc>
      </w:tr>
      <w:tr>
        <w:trPr>
          <w:trHeight w:val="283" w:hRule="atLeast"/>
        </w:trPr>
        <w:tc>
          <w:tcPr>
            <w:tcW w:w="1596" w:type="dxa"/>
            <w:shd w:val="clear" w:color="auto" w:fill="F1F1F1"/>
          </w:tcPr>
          <w:p>
            <w:pPr>
              <w:jc w:val="center"/>
              <w:rPr>
                <w:rFonts w:ascii="微软雅黑" w:hAnsi="微软雅黑" w:eastAsia="微软雅黑" w:cs="微软雅黑"/>
              </w:rPr>
            </w:pPr>
            <w:r>
              <w:rPr>
                <w:rFonts w:hint="eastAsia" w:ascii="微软雅黑" w:hAnsi="微软雅黑" w:eastAsia="微软雅黑" w:cs="微软雅黑"/>
              </w:rPr>
              <w:t>请求地址</w:t>
            </w:r>
          </w:p>
        </w:tc>
        <w:tc>
          <w:tcPr>
            <w:tcW w:w="6925" w:type="dxa"/>
          </w:tcPr>
          <w:p>
            <w:pPr>
              <w:rPr>
                <w:rFonts w:ascii="微软雅黑" w:hAnsi="微软雅黑" w:eastAsia="微软雅黑" w:cs="微软雅黑"/>
                <w:lang w:eastAsia="zh-CN"/>
              </w:rPr>
            </w:pPr>
            <w:r>
              <w:rPr>
                <w:rFonts w:ascii="微软雅黑" w:hAnsi="微软雅黑" w:eastAsia="微软雅黑" w:cs="微软雅黑"/>
                <w:lang w:eastAsia="zh-CN"/>
              </w:rPr>
              <w:t>SendEqpMarkNum</w:t>
            </w:r>
          </w:p>
        </w:tc>
      </w:tr>
      <w:tr>
        <w:trPr>
          <w:trHeight w:val="283" w:hRule="atLeast"/>
        </w:trPr>
        <w:tc>
          <w:tcPr>
            <w:tcW w:w="1596" w:type="dxa"/>
            <w:shd w:val="clear" w:color="auto" w:fill="F1F1F1"/>
          </w:tcPr>
          <w:p>
            <w:pPr>
              <w:jc w:val="center"/>
              <w:rPr>
                <w:rFonts w:ascii="微软雅黑" w:hAnsi="微软雅黑" w:eastAsia="微软雅黑" w:cs="微软雅黑"/>
              </w:rPr>
            </w:pPr>
            <w:r>
              <w:rPr>
                <w:rFonts w:hint="eastAsia" w:ascii="微软雅黑" w:hAnsi="微软雅黑" w:eastAsia="微软雅黑" w:cs="微软雅黑"/>
              </w:rPr>
              <w:t>消息名称</w:t>
            </w:r>
          </w:p>
        </w:tc>
        <w:tc>
          <w:tcPr>
            <w:tcW w:w="6925" w:type="dxa"/>
          </w:tcPr>
          <w:p>
            <w:pPr>
              <w:rPr>
                <w:rFonts w:ascii="微软雅黑" w:hAnsi="微软雅黑" w:eastAsia="微软雅黑" w:cs="微软雅黑"/>
              </w:rPr>
            </w:pPr>
            <w:r>
              <w:rPr>
                <w:rFonts w:ascii="微软雅黑" w:hAnsi="微软雅黑" w:eastAsia="微软雅黑" w:cs="微软雅黑"/>
                <w:lang w:eastAsia="zh-CN"/>
              </w:rPr>
              <w:t>SendEqpMarkNum</w:t>
            </w:r>
          </w:p>
        </w:tc>
      </w:tr>
      <w:tr>
        <w:trPr>
          <w:trHeight w:val="283" w:hRule="atLeast"/>
        </w:trPr>
        <w:tc>
          <w:tcPr>
            <w:tcW w:w="1596" w:type="dxa"/>
            <w:shd w:val="clear" w:color="auto" w:fill="F1F1F1"/>
          </w:tcPr>
          <w:p>
            <w:pPr>
              <w:jc w:val="center"/>
              <w:rPr>
                <w:rFonts w:ascii="微软雅黑" w:hAnsi="微软雅黑" w:eastAsia="微软雅黑" w:cs="微软雅黑"/>
              </w:rPr>
            </w:pPr>
            <w:r>
              <w:rPr>
                <w:rFonts w:hint="eastAsia" w:ascii="微软雅黑" w:hAnsi="微软雅黑" w:eastAsia="微软雅黑" w:cs="微软雅黑"/>
              </w:rPr>
              <w:t>参数信息格式</w:t>
            </w:r>
          </w:p>
        </w:tc>
        <w:tc>
          <w:tcPr>
            <w:tcW w:w="6925" w:type="dxa"/>
          </w:tcPr>
          <w:p>
            <w:r>
              <w:t>"body":{</w:t>
            </w:r>
          </w:p>
          <w:p>
            <w:pPr>
              <w:rPr>
                <w:lang w:eastAsia="zh-CN"/>
              </w:rPr>
            </w:pPr>
            <w:r>
              <w:rPr>
                <w:rFonts w:hint="eastAsia"/>
                <w:lang w:eastAsia="zh-CN"/>
              </w:rPr>
              <w:t xml:space="preserve">      </w:t>
            </w:r>
            <w:r>
              <w:rPr>
                <w:lang w:eastAsia="zh-CN"/>
              </w:rPr>
              <w:t xml:space="preserve">  </w:t>
            </w:r>
            <w:r>
              <w:rPr>
                <w:rFonts w:hint="eastAsia"/>
                <w:lang w:eastAsia="zh-CN"/>
              </w:rPr>
              <w:t>"</w:t>
            </w:r>
            <w:r>
              <w:rPr>
                <w:lang w:eastAsia="zh-CN"/>
              </w:rPr>
              <w:t>SealUp</w:t>
            </w:r>
            <w:r>
              <w:rPr>
                <w:rFonts w:hint="eastAsia"/>
                <w:lang w:eastAsia="zh-CN"/>
              </w:rPr>
              <w:t>": "印章内容(每一行内容用逗号</w:t>
            </w:r>
            <w:r>
              <w:rPr>
                <w:lang w:eastAsia="zh-CN"/>
              </w:rPr>
              <w:t>’,’隔开。’ppen2,qqqqq'</w:t>
            </w:r>
          </w:p>
          <w:p>
            <w:pPr>
              <w:rPr>
                <w:lang w:eastAsia="zh-CN"/>
              </w:rPr>
            </w:pPr>
            <w:r>
              <w:rPr>
                <w:lang w:eastAsia="zh-CN"/>
              </w:rPr>
              <w:t xml:space="preserve">   </w:t>
            </w:r>
            <w:r>
              <w:rPr>
                <w:rFonts w:hint="eastAsia"/>
                <w:lang w:eastAsia="zh-CN"/>
              </w:rPr>
              <w:t xml:space="preserve">     "</w:t>
            </w:r>
            <w:r>
              <w:rPr>
                <w:lang w:eastAsia="zh-CN"/>
              </w:rPr>
              <w:t>L</w:t>
            </w:r>
            <w:r>
              <w:rPr>
                <w:rFonts w:hint="eastAsia"/>
                <w:lang w:val="en-US" w:eastAsia="zh-Hans"/>
              </w:rPr>
              <w:t>ot</w:t>
            </w:r>
            <w:r>
              <w:rPr>
                <w:lang w:eastAsia="zh-CN"/>
              </w:rPr>
              <w:t>ID</w:t>
            </w:r>
            <w:r>
              <w:rPr>
                <w:rFonts w:hint="eastAsia"/>
                <w:lang w:eastAsia="zh-CN"/>
              </w:rPr>
              <w:t>": "印章内容行数</w:t>
            </w:r>
            <w:r>
              <w:rPr>
                <w:lang w:eastAsia="zh-CN"/>
              </w:rPr>
              <w:t xml:space="preserve"> </w:t>
            </w:r>
          </w:p>
          <w:p>
            <w:pPr>
              <w:ind w:firstLine="550" w:firstLineChars="250"/>
              <w:rPr>
                <w:lang w:eastAsia="zh-CN"/>
              </w:rPr>
            </w:pPr>
            <w:r>
              <w:rPr>
                <w:rFonts w:hint="eastAsia"/>
                <w:lang w:eastAsia="zh-CN"/>
              </w:rPr>
              <w:t>"</w:t>
            </w:r>
            <w:r>
              <w:rPr>
                <w:lang w:eastAsia="zh-CN"/>
              </w:rPr>
              <w:t>F</w:t>
            </w:r>
            <w:r>
              <w:rPr>
                <w:rFonts w:hint="eastAsia"/>
                <w:lang w:val="en-US" w:eastAsia="zh-Hans"/>
              </w:rPr>
              <w:t>ile</w:t>
            </w:r>
            <w:r>
              <w:rPr>
                <w:lang w:eastAsia="zh-CN"/>
              </w:rPr>
              <w:t>P</w:t>
            </w:r>
            <w:r>
              <w:rPr>
                <w:rFonts w:hint="eastAsia"/>
                <w:lang w:val="en-US" w:eastAsia="zh-Hans"/>
              </w:rPr>
              <w:t>ath</w:t>
            </w:r>
            <w:r>
              <w:rPr>
                <w:rFonts w:hint="eastAsia"/>
                <w:lang w:eastAsia="zh-CN"/>
              </w:rPr>
              <w:t>": "印章文件路径和印章文件名"</w:t>
            </w:r>
            <w:r>
              <w:rPr>
                <w:lang w:eastAsia="zh-CN"/>
              </w:rPr>
              <w:t xml:space="preserve">  </w:t>
            </w:r>
          </w:p>
          <w:p>
            <w:pPr>
              <w:rPr>
                <w:b/>
                <w:color w:val="3AB54A"/>
                <w:sz w:val="18"/>
                <w:szCs w:val="18"/>
                <w:shd w:val="clear" w:color="auto" w:fill="FFFFFF"/>
              </w:rPr>
            </w:pPr>
            <w:r>
              <w:t>}</w:t>
            </w:r>
          </w:p>
        </w:tc>
      </w:tr>
      <w:tr>
        <w:trPr>
          <w:trHeight w:val="283" w:hRule="atLeast"/>
        </w:trPr>
        <w:tc>
          <w:tcPr>
            <w:tcW w:w="1596" w:type="dxa"/>
            <w:shd w:val="clear" w:color="auto" w:fill="F1F1F1"/>
          </w:tcPr>
          <w:p>
            <w:pPr>
              <w:jc w:val="center"/>
              <w:rPr>
                <w:rFonts w:ascii="微软雅黑" w:hAnsi="微软雅黑" w:eastAsia="微软雅黑" w:cs="微软雅黑"/>
              </w:rPr>
            </w:pPr>
            <w:r>
              <w:rPr>
                <w:rFonts w:hint="eastAsia" w:ascii="微软雅黑" w:hAnsi="微软雅黑" w:eastAsia="微软雅黑" w:cs="微软雅黑"/>
              </w:rPr>
              <w:t>返回参数</w:t>
            </w:r>
          </w:p>
        </w:tc>
        <w:tc>
          <w:tcPr>
            <w:tcW w:w="6925" w:type="dxa"/>
          </w:tcPr>
          <w:p>
            <w:r>
              <w:t>"body":{</w:t>
            </w:r>
          </w:p>
          <w:p>
            <w:r>
              <w:rPr>
                <w:rFonts w:hint="eastAsia"/>
              </w:rPr>
              <w:t xml:space="preserve">       </w:t>
            </w:r>
            <w:r>
              <w:t xml:space="preserve"> </w:t>
            </w:r>
            <w:r>
              <w:rPr>
                <w:rFonts w:hint="eastAsia"/>
              </w:rPr>
              <w:t>"</w:t>
            </w:r>
            <w:r>
              <w:t>E</w:t>
            </w:r>
            <w:r>
              <w:rPr>
                <w:rFonts w:hint="eastAsia"/>
                <w:lang w:val="en-US" w:eastAsia="zh-Hans"/>
              </w:rPr>
              <w:t>qp</w:t>
            </w:r>
            <w:r>
              <w:t>ID</w:t>
            </w:r>
            <w:r>
              <w:rPr>
                <w:rFonts w:hint="eastAsia"/>
              </w:rPr>
              <w:t>":</w:t>
            </w:r>
            <w:r>
              <w:rPr>
                <w:rFonts w:hint="eastAsia"/>
                <w:lang w:eastAsia="zh-CN"/>
              </w:rPr>
              <w:t>设备I</w:t>
            </w:r>
            <w:r>
              <w:rPr>
                <w:lang w:eastAsia="zh-CN"/>
              </w:rPr>
              <w:t>D</w:t>
            </w:r>
          </w:p>
          <w:p>
            <w:r>
              <w:t xml:space="preserve">    }</w:t>
            </w:r>
          </w:p>
        </w:tc>
      </w:tr>
    </w:tbl>
    <w:p>
      <w:pPr>
        <w:ind w:firstLine="720" w:firstLineChars="0"/>
        <w:rPr>
          <w:rFonts w:hint="default"/>
          <w:lang w:eastAsia="zh-CN"/>
        </w:rPr>
      </w:pPr>
    </w:p>
    <w:p>
      <w:pPr>
        <w:pStyle w:val="3"/>
        <w:numPr>
          <w:ilvl w:val="1"/>
          <w:numId w:val="4"/>
        </w:numPr>
        <w:tabs>
          <w:tab w:val="left" w:pos="635"/>
        </w:tabs>
        <w:spacing w:before="92"/>
        <w:ind w:hanging="400"/>
      </w:pPr>
      <w:r>
        <w:rPr>
          <w:rFonts w:hint="default" w:eastAsiaTheme="minorEastAsia"/>
          <w:lang w:eastAsia="zh-CN"/>
        </w:rPr>
        <w:t xml:space="preserve"> </w:t>
      </w:r>
      <w:bookmarkStart w:id="17" w:name="_Toc2121412760"/>
      <w:r>
        <w:rPr>
          <w:rFonts w:hint="eastAsia" w:eastAsiaTheme="minorEastAsia"/>
          <w:lang w:eastAsia="zh-CN"/>
        </w:rPr>
        <w:t>Hear</w:t>
      </w:r>
      <w:r>
        <w:rPr>
          <w:rFonts w:hint="default" w:eastAsiaTheme="minorEastAsia"/>
          <w:lang w:val="en-US" w:eastAsia="zh-CN"/>
        </w:rPr>
        <w:t>t</w:t>
      </w:r>
      <w:r>
        <w:rPr>
          <w:rFonts w:hint="eastAsia" w:eastAsiaTheme="minorEastAsia"/>
          <w:lang w:eastAsia="zh-CN"/>
        </w:rPr>
        <w:t>Beat</w:t>
      </w:r>
      <w:r>
        <w:drawing>
          <wp:anchor distT="0" distB="0" distL="0" distR="0" simplePos="0" relativeHeight="251680768" behindDoc="1" locked="0" layoutInCell="1" allowOverlap="1">
            <wp:simplePos x="0" y="0"/>
            <wp:positionH relativeFrom="page">
              <wp:posOffset>3188335</wp:posOffset>
            </wp:positionH>
            <wp:positionV relativeFrom="paragraph">
              <wp:posOffset>334010</wp:posOffset>
            </wp:positionV>
            <wp:extent cx="2505710" cy="2533650"/>
            <wp:effectExtent l="0" t="0" r="0" b="0"/>
            <wp:wrapNone/>
            <wp:docPr id="5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png"/>
                    <pic:cNvPicPr>
                      <a:picLocks noChangeAspect="1"/>
                    </pic:cNvPicPr>
                  </pic:nvPicPr>
                  <pic:blipFill>
                    <a:blip r:embed="rId13" cstate="print"/>
                    <a:stretch>
                      <a:fillRect/>
                    </a:stretch>
                  </pic:blipFill>
                  <pic:spPr>
                    <a:xfrm>
                      <a:off x="0" y="0"/>
                      <a:ext cx="2505856" cy="2533650"/>
                    </a:xfrm>
                    <a:prstGeom prst="rect">
                      <a:avLst/>
                    </a:prstGeom>
                  </pic:spPr>
                </pic:pic>
              </a:graphicData>
            </a:graphic>
          </wp:anchor>
        </w:drawing>
      </w:r>
      <w:r>
        <w:drawing>
          <wp:anchor distT="0" distB="0" distL="0" distR="0" simplePos="0" relativeHeight="251681792" behindDoc="1" locked="0" layoutInCell="1" allowOverlap="1">
            <wp:simplePos x="0" y="0"/>
            <wp:positionH relativeFrom="page">
              <wp:posOffset>5768975</wp:posOffset>
            </wp:positionH>
            <wp:positionV relativeFrom="paragraph">
              <wp:posOffset>-809625</wp:posOffset>
            </wp:positionV>
            <wp:extent cx="1146175" cy="1097915"/>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png"/>
                    <pic:cNvPicPr>
                      <a:picLocks noChangeAspect="1"/>
                    </pic:cNvPicPr>
                  </pic:nvPicPr>
                  <pic:blipFill>
                    <a:blip r:embed="rId7" cstate="print"/>
                    <a:stretch>
                      <a:fillRect/>
                    </a:stretch>
                  </pic:blipFill>
                  <pic:spPr>
                    <a:xfrm>
                      <a:off x="0" y="0"/>
                      <a:ext cx="1145869" cy="1097660"/>
                    </a:xfrm>
                    <a:prstGeom prst="rect">
                      <a:avLst/>
                    </a:prstGeom>
                  </pic:spPr>
                </pic:pic>
              </a:graphicData>
            </a:graphic>
          </wp:anchor>
        </w:drawing>
      </w:r>
      <w:bookmarkEnd w:id="17"/>
      <w:r>
        <w:t xml:space="preserve">               </w:t>
      </w:r>
    </w:p>
    <w:p>
      <w:pPr>
        <w:pStyle w:val="7"/>
        <w:spacing w:before="5"/>
        <w:rPr>
          <w:b/>
          <w:sz w:val="6"/>
        </w:rPr>
      </w:pPr>
    </w:p>
    <w:tbl>
      <w:tblPr>
        <w:tblStyle w:val="12"/>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6925"/>
      </w:tblGrid>
      <w:tr>
        <w:trPr>
          <w:trHeight w:val="283" w:hRule="atLeast"/>
        </w:trPr>
        <w:tc>
          <w:tcPr>
            <w:tcW w:w="1596" w:type="dxa"/>
            <w:shd w:val="clear" w:color="auto" w:fill="F1F1F1"/>
          </w:tcPr>
          <w:p>
            <w:pPr>
              <w:keepNext w:val="0"/>
              <w:keepLines w:val="0"/>
              <w:suppressLineNumbers w:val="0"/>
              <w:spacing w:before="0" w:beforeAutospacing="0" w:after="0" w:afterAutospacing="0"/>
              <w:ind w:left="0" w:right="0"/>
              <w:jc w:val="center"/>
              <w:rPr>
                <w:rFonts w:hint="default" w:ascii="微软雅黑" w:hAnsi="微软雅黑" w:eastAsia="微软雅黑" w:cs="微软雅黑"/>
              </w:rPr>
            </w:pPr>
            <w:r>
              <w:rPr>
                <w:rFonts w:hint="eastAsia" w:ascii="微软雅黑" w:hAnsi="微软雅黑" w:eastAsia="微软雅黑" w:cs="微软雅黑"/>
              </w:rPr>
              <w:t>方法说明</w:t>
            </w:r>
          </w:p>
        </w:tc>
        <w:tc>
          <w:tcPr>
            <w:tcW w:w="6925" w:type="dxa"/>
          </w:tcPr>
          <w:p>
            <w:pPr>
              <w:keepNext w:val="0"/>
              <w:keepLines w:val="0"/>
              <w:suppressLineNumbers w:val="0"/>
              <w:spacing w:before="0" w:beforeAutospacing="0" w:after="0" w:afterAutospacing="0"/>
              <w:ind w:left="0" w:right="0"/>
              <w:rPr>
                <w:rFonts w:hint="default" w:ascii="微软雅黑" w:hAnsi="微软雅黑" w:eastAsia="微软雅黑" w:cs="微软雅黑"/>
                <w:lang w:eastAsia="zh-CN"/>
              </w:rPr>
            </w:pPr>
            <w:r>
              <w:rPr>
                <w:rFonts w:hint="default" w:ascii="微软雅黑" w:hAnsi="微软雅黑" w:eastAsia="微软雅黑" w:cs="微软雅黑"/>
                <w:lang w:eastAsia="zh-CN"/>
              </w:rPr>
              <w:t>EAP</w:t>
            </w:r>
            <w:r>
              <w:rPr>
                <w:rFonts w:hint="eastAsia" w:ascii="微软雅黑" w:hAnsi="微软雅黑" w:eastAsia="微软雅黑" w:cs="微软雅黑"/>
                <w:lang w:eastAsia="zh-CN"/>
              </w:rPr>
              <w:t>发送心跳接口</w:t>
            </w:r>
          </w:p>
        </w:tc>
      </w:tr>
      <w:tr>
        <w:trPr>
          <w:trHeight w:val="283" w:hRule="atLeast"/>
        </w:trPr>
        <w:tc>
          <w:tcPr>
            <w:tcW w:w="1596" w:type="dxa"/>
            <w:shd w:val="clear" w:color="auto" w:fill="F1F1F1"/>
          </w:tcPr>
          <w:p>
            <w:pPr>
              <w:keepNext w:val="0"/>
              <w:keepLines w:val="0"/>
              <w:suppressLineNumbers w:val="0"/>
              <w:spacing w:before="0" w:beforeAutospacing="0" w:after="0" w:afterAutospacing="0"/>
              <w:ind w:left="0" w:right="0"/>
              <w:jc w:val="center"/>
              <w:rPr>
                <w:rFonts w:hint="default" w:ascii="微软雅黑" w:hAnsi="微软雅黑" w:eastAsia="微软雅黑" w:cs="微软雅黑"/>
                <w:lang w:eastAsia="zh-CN"/>
              </w:rPr>
            </w:pPr>
            <w:r>
              <w:rPr>
                <w:rFonts w:hint="eastAsia" w:ascii="微软雅黑" w:hAnsi="微软雅黑" w:eastAsia="微软雅黑" w:cs="微软雅黑"/>
                <w:lang w:eastAsia="zh-CN"/>
              </w:rPr>
              <w:t>应用场景</w:t>
            </w:r>
          </w:p>
        </w:tc>
        <w:tc>
          <w:tcPr>
            <w:tcW w:w="6925" w:type="dxa"/>
          </w:tcPr>
          <w:p>
            <w:pPr>
              <w:keepNext w:val="0"/>
              <w:keepLines w:val="0"/>
              <w:suppressLineNumbers w:val="0"/>
              <w:spacing w:before="0" w:beforeAutospacing="0" w:after="0" w:afterAutospacing="0"/>
              <w:ind w:left="0" w:right="0"/>
              <w:rPr>
                <w:rFonts w:hint="default" w:ascii="微软雅黑" w:hAnsi="微软雅黑" w:eastAsia="微软雅黑" w:cs="微软雅黑"/>
                <w:lang w:eastAsia="zh-CN"/>
              </w:rPr>
            </w:pPr>
            <w:r>
              <w:rPr>
                <w:rFonts w:hint="default" w:ascii="微软雅黑" w:hAnsi="微软雅黑" w:eastAsia="微软雅黑" w:cs="微软雅黑"/>
                <w:lang w:eastAsia="zh-CN"/>
              </w:rPr>
              <w:t>EAP</w:t>
            </w:r>
            <w:r>
              <w:rPr>
                <w:rFonts w:hint="eastAsia" w:ascii="微软雅黑" w:hAnsi="微软雅黑" w:eastAsia="微软雅黑" w:cs="微软雅黑"/>
                <w:lang w:eastAsia="zh-CN"/>
              </w:rPr>
              <w:t>定时发送心跳接口,心跳频率3</w:t>
            </w:r>
            <w:r>
              <w:rPr>
                <w:rFonts w:hint="default" w:ascii="微软雅黑" w:hAnsi="微软雅黑" w:eastAsia="微软雅黑" w:cs="微软雅黑"/>
                <w:lang w:eastAsia="zh-CN"/>
              </w:rPr>
              <w:t>0</w:t>
            </w:r>
            <w:r>
              <w:rPr>
                <w:rFonts w:hint="eastAsia" w:ascii="微软雅黑" w:hAnsi="微软雅黑" w:eastAsia="微软雅黑" w:cs="微软雅黑"/>
                <w:lang w:eastAsia="zh-CN"/>
              </w:rPr>
              <w:t>秒一次，断线重连频率5秒一次</w:t>
            </w:r>
          </w:p>
        </w:tc>
      </w:tr>
      <w:tr>
        <w:trPr>
          <w:trHeight w:val="283" w:hRule="atLeast"/>
        </w:trPr>
        <w:tc>
          <w:tcPr>
            <w:tcW w:w="1596" w:type="dxa"/>
            <w:shd w:val="clear" w:color="auto" w:fill="F1F1F1"/>
          </w:tcPr>
          <w:p>
            <w:pPr>
              <w:keepNext w:val="0"/>
              <w:keepLines w:val="0"/>
              <w:suppressLineNumbers w:val="0"/>
              <w:spacing w:before="0" w:beforeAutospacing="0" w:after="0" w:afterAutospacing="0"/>
              <w:ind w:left="0" w:right="0"/>
              <w:jc w:val="center"/>
              <w:rPr>
                <w:rFonts w:hint="default" w:ascii="微软雅黑" w:hAnsi="微软雅黑" w:eastAsia="微软雅黑" w:cs="微软雅黑"/>
                <w:lang w:eastAsia="zh-CN"/>
              </w:rPr>
            </w:pPr>
            <w:r>
              <w:rPr>
                <w:rFonts w:hint="eastAsia" w:ascii="微软雅黑" w:hAnsi="微软雅黑" w:eastAsia="微软雅黑" w:cs="微软雅黑"/>
                <w:lang w:eastAsia="zh-CN"/>
              </w:rPr>
              <w:t>消息方向</w:t>
            </w:r>
          </w:p>
        </w:tc>
        <w:tc>
          <w:tcPr>
            <w:tcW w:w="6925" w:type="dxa"/>
          </w:tcPr>
          <w:p>
            <w:pPr>
              <w:keepNext w:val="0"/>
              <w:keepLines w:val="0"/>
              <w:suppressLineNumbers w:val="0"/>
              <w:spacing w:before="0" w:beforeAutospacing="0" w:after="0" w:afterAutospacing="0"/>
              <w:ind w:left="0" w:right="0"/>
              <w:rPr>
                <w:rFonts w:hint="default" w:ascii="微软雅黑" w:hAnsi="微软雅黑" w:eastAsia="微软雅黑" w:cs="微软雅黑"/>
                <w:lang w:eastAsia="zh-CN"/>
              </w:rPr>
            </w:pPr>
            <w:r>
              <w:rPr>
                <w:rFonts w:hint="eastAsia" w:ascii="微软雅黑" w:hAnsi="微软雅黑" w:eastAsia="微软雅黑" w:cs="微软雅黑"/>
                <w:lang w:eastAsia="zh-CN"/>
              </w:rPr>
              <w:t>E</w:t>
            </w:r>
            <w:r>
              <w:rPr>
                <w:rFonts w:hint="default" w:ascii="微软雅黑" w:hAnsi="微软雅黑" w:eastAsia="微软雅黑" w:cs="微软雅黑"/>
                <w:lang w:eastAsia="zh-CN"/>
              </w:rPr>
              <w:t>AP-</w:t>
            </w:r>
            <w:r>
              <w:rPr>
                <w:rFonts w:hint="eastAsia" w:ascii="微软雅黑" w:hAnsi="微软雅黑" w:eastAsia="微软雅黑" w:cs="微软雅黑"/>
                <w:lang w:eastAsia="zh-CN"/>
              </w:rPr>
              <w:t>&gt;EQP</w:t>
            </w:r>
          </w:p>
        </w:tc>
      </w:tr>
      <w:tr>
        <w:trPr>
          <w:trHeight w:val="283" w:hRule="atLeast"/>
        </w:trPr>
        <w:tc>
          <w:tcPr>
            <w:tcW w:w="1596" w:type="dxa"/>
            <w:shd w:val="clear" w:color="auto" w:fill="F1F1F1"/>
          </w:tcPr>
          <w:p>
            <w:pPr>
              <w:keepNext w:val="0"/>
              <w:keepLines w:val="0"/>
              <w:suppressLineNumbers w:val="0"/>
              <w:spacing w:before="0" w:beforeAutospacing="0" w:after="0" w:afterAutospacing="0"/>
              <w:ind w:left="0" w:right="0"/>
              <w:jc w:val="center"/>
              <w:rPr>
                <w:rFonts w:hint="default" w:ascii="微软雅黑" w:hAnsi="微软雅黑" w:eastAsia="微软雅黑" w:cs="微软雅黑"/>
              </w:rPr>
            </w:pPr>
            <w:r>
              <w:rPr>
                <w:rFonts w:hint="eastAsia" w:ascii="微软雅黑" w:hAnsi="微软雅黑" w:eastAsia="微软雅黑" w:cs="微软雅黑"/>
              </w:rPr>
              <w:t>消息名称</w:t>
            </w:r>
          </w:p>
        </w:tc>
        <w:tc>
          <w:tcPr>
            <w:tcW w:w="6925" w:type="dxa"/>
          </w:tcPr>
          <w:p>
            <w:pPr>
              <w:keepNext w:val="0"/>
              <w:keepLines w:val="0"/>
              <w:suppressLineNumbers w:val="0"/>
              <w:spacing w:before="0" w:beforeAutospacing="0" w:after="0" w:afterAutospacing="0"/>
              <w:ind w:left="0" w:right="0"/>
              <w:rPr>
                <w:rFonts w:hint="default" w:ascii="微软雅黑" w:hAnsi="微软雅黑" w:eastAsia="微软雅黑" w:cs="微软雅黑"/>
              </w:rPr>
            </w:pPr>
            <w:r>
              <w:rPr>
                <w:rFonts w:hint="default" w:ascii="微软雅黑" w:hAnsi="微软雅黑" w:eastAsia="微软雅黑" w:cs="微软雅黑"/>
                <w:lang w:eastAsia="zh-CN"/>
              </w:rPr>
              <w:t>HeartBeat</w:t>
            </w:r>
          </w:p>
        </w:tc>
      </w:tr>
      <w:tr>
        <w:trPr>
          <w:trHeight w:val="283" w:hRule="atLeast"/>
        </w:trPr>
        <w:tc>
          <w:tcPr>
            <w:tcW w:w="1596" w:type="dxa"/>
            <w:shd w:val="clear" w:color="auto" w:fill="F1F1F1"/>
          </w:tcPr>
          <w:p>
            <w:pPr>
              <w:keepNext w:val="0"/>
              <w:keepLines w:val="0"/>
              <w:suppressLineNumbers w:val="0"/>
              <w:spacing w:before="0" w:beforeAutospacing="0" w:after="0" w:afterAutospacing="0"/>
              <w:ind w:left="0" w:right="0"/>
              <w:jc w:val="center"/>
              <w:rPr>
                <w:rFonts w:hint="default" w:ascii="微软雅黑" w:hAnsi="微软雅黑" w:eastAsia="微软雅黑" w:cs="微软雅黑"/>
              </w:rPr>
            </w:pPr>
            <w:r>
              <w:rPr>
                <w:rFonts w:hint="eastAsia" w:ascii="微软雅黑" w:hAnsi="微软雅黑" w:eastAsia="微软雅黑" w:cs="微软雅黑"/>
              </w:rPr>
              <w:t>参数信息格式</w:t>
            </w:r>
          </w:p>
        </w:tc>
        <w:tc>
          <w:tcPr>
            <w:tcW w:w="6925" w:type="dxa"/>
          </w:tcPr>
          <w:p>
            <w:pPr>
              <w:keepNext w:val="0"/>
              <w:keepLines w:val="0"/>
              <w:suppressLineNumbers w:val="0"/>
              <w:spacing w:before="0" w:beforeAutospacing="0" w:after="0" w:afterAutospacing="0"/>
              <w:ind w:left="0" w:right="0"/>
              <w:rPr>
                <w:rFonts w:hint="default"/>
              </w:rPr>
            </w:pPr>
            <w:r>
              <w:rPr>
                <w:rFonts w:hint="default"/>
                <w:lang w:val="en-US"/>
              </w:rPr>
              <w:t>"</w:t>
            </w:r>
            <w:r>
              <w:rPr>
                <w:rFonts w:hint="default"/>
              </w:rPr>
              <w:t>Body</w:t>
            </w:r>
            <w:r>
              <w:rPr>
                <w:rFonts w:hint="default"/>
                <w:lang w:val="en-US"/>
              </w:rPr>
              <w:t>"</w:t>
            </w:r>
            <w:r>
              <w:rPr>
                <w:rFonts w:hint="default"/>
              </w:rPr>
              <w:t>:{</w:t>
            </w:r>
          </w:p>
          <w:p>
            <w:pPr>
              <w:keepNext w:val="0"/>
              <w:keepLines w:val="0"/>
              <w:suppressLineNumbers w:val="0"/>
              <w:spacing w:before="0" w:beforeAutospacing="0" w:after="0" w:afterAutospacing="0"/>
              <w:ind w:left="0" w:right="0" w:firstLine="660" w:firstLineChars="300"/>
              <w:rPr>
                <w:rFonts w:hint="default"/>
                <w:lang w:eastAsia="zh-CN"/>
              </w:rPr>
            </w:pPr>
            <w:r>
              <w:rPr>
                <w:rFonts w:hint="eastAsia"/>
                <w:lang w:eastAsia="zh-CN"/>
              </w:rPr>
              <w:t xml:space="preserve"> </w:t>
            </w:r>
            <w:r>
              <w:rPr>
                <w:rFonts w:hint="eastAsia"/>
              </w:rPr>
              <w:t>"</w:t>
            </w:r>
            <w:r>
              <w:rPr>
                <w:rFonts w:hint="eastAsia"/>
                <w:lang w:eastAsia="zh-CN"/>
              </w:rPr>
              <w:t>DateTime</w:t>
            </w:r>
            <w:r>
              <w:rPr>
                <w:rFonts w:hint="eastAsia"/>
              </w:rPr>
              <w:t>"</w:t>
            </w:r>
            <w:r>
              <w:rPr>
                <w:rFonts w:hint="eastAsia"/>
                <w:lang w:eastAsia="zh-CN"/>
              </w:rPr>
              <w:t>:</w:t>
            </w:r>
            <w:r>
              <w:rPr>
                <w:rFonts w:hint="eastAsia"/>
              </w:rPr>
              <w:t>"</w:t>
            </w:r>
            <w:r>
              <w:rPr>
                <w:rFonts w:hint="eastAsia"/>
                <w:lang w:eastAsia="zh-CN"/>
              </w:rPr>
              <w:t>心跳当前时间</w:t>
            </w:r>
            <w:r>
              <w:rPr>
                <w:rFonts w:hint="eastAsia"/>
              </w:rPr>
              <w:t>(yyyyMMddHHmmss)"</w:t>
            </w:r>
          </w:p>
          <w:p>
            <w:pPr>
              <w:keepNext w:val="0"/>
              <w:keepLines w:val="0"/>
              <w:suppressLineNumbers w:val="0"/>
              <w:spacing w:before="0" w:beforeAutospacing="0" w:after="0" w:afterAutospacing="0"/>
              <w:ind w:left="0" w:right="0"/>
              <w:rPr>
                <w:rFonts w:hint="default"/>
                <w:b/>
                <w:color w:val="3AB54A"/>
                <w:sz w:val="18"/>
                <w:szCs w:val="18"/>
                <w:shd w:val="clear" w:color="auto" w:fill="FFFFFF"/>
              </w:rPr>
            </w:pPr>
            <w:r>
              <w:rPr>
                <w:rFonts w:hint="eastAsia"/>
              </w:rPr>
              <w:t xml:space="preserve">            </w:t>
            </w:r>
            <w:r>
              <w:rPr>
                <w:rFonts w:hint="default"/>
              </w:rPr>
              <w:t>}</w:t>
            </w:r>
          </w:p>
        </w:tc>
      </w:tr>
      <w:tr>
        <w:trPr>
          <w:trHeight w:val="283" w:hRule="atLeast"/>
        </w:trPr>
        <w:tc>
          <w:tcPr>
            <w:tcW w:w="1596" w:type="dxa"/>
            <w:shd w:val="clear" w:color="auto" w:fill="F1F1F1"/>
          </w:tcPr>
          <w:p>
            <w:pPr>
              <w:keepNext w:val="0"/>
              <w:keepLines w:val="0"/>
              <w:suppressLineNumbers w:val="0"/>
              <w:spacing w:before="0" w:beforeAutospacing="0" w:after="0" w:afterAutospacing="0"/>
              <w:ind w:left="0" w:right="0"/>
              <w:jc w:val="center"/>
              <w:rPr>
                <w:rFonts w:hint="default" w:ascii="微软雅黑" w:hAnsi="微软雅黑" w:eastAsia="微软雅黑" w:cs="微软雅黑"/>
              </w:rPr>
            </w:pPr>
            <w:r>
              <w:rPr>
                <w:rFonts w:hint="eastAsia" w:ascii="微软雅黑" w:hAnsi="微软雅黑" w:eastAsia="微软雅黑" w:cs="微软雅黑"/>
              </w:rPr>
              <w:t>返回参数</w:t>
            </w:r>
          </w:p>
        </w:tc>
        <w:tc>
          <w:tcPr>
            <w:tcW w:w="6925" w:type="dxa"/>
          </w:tcPr>
          <w:p>
            <w:pPr>
              <w:keepNext w:val="0"/>
              <w:keepLines w:val="0"/>
              <w:suppressLineNumbers w:val="0"/>
              <w:spacing w:before="0" w:beforeAutospacing="0" w:after="0" w:afterAutospacing="0"/>
              <w:ind w:left="0" w:right="0"/>
              <w:rPr>
                <w:rFonts w:hint="default"/>
              </w:rPr>
            </w:pPr>
            <w:r>
              <w:rPr>
                <w:rFonts w:hint="default"/>
                <w:lang w:val="en-US"/>
              </w:rPr>
              <w:t>"</w:t>
            </w:r>
            <w:r>
              <w:rPr>
                <w:rFonts w:hint="default"/>
              </w:rPr>
              <w:t>Body</w:t>
            </w:r>
            <w:r>
              <w:rPr>
                <w:rFonts w:hint="default"/>
                <w:lang w:val="en-US"/>
              </w:rPr>
              <w:t>"</w:t>
            </w:r>
            <w:r>
              <w:rPr>
                <w:rFonts w:hint="default"/>
              </w:rPr>
              <w:t>:{</w:t>
            </w:r>
          </w:p>
          <w:p>
            <w:pPr>
              <w:keepNext w:val="0"/>
              <w:keepLines w:val="0"/>
              <w:suppressLineNumbers w:val="0"/>
              <w:spacing w:before="0" w:beforeAutospacing="0" w:after="0" w:afterAutospacing="0"/>
              <w:ind w:left="0" w:right="0"/>
              <w:rPr>
                <w:rFonts w:hint="default" w:eastAsia="Arial"/>
                <w:lang w:val="en-US" w:eastAsia="zh-Hans"/>
              </w:rPr>
            </w:pPr>
            <w:r>
              <w:rPr>
                <w:rFonts w:hint="default"/>
              </w:rPr>
              <w:t xml:space="preserve">             "IsConnect": 1,//</w:t>
            </w:r>
            <w:r>
              <w:rPr>
                <w:rFonts w:hint="eastAsia"/>
                <w:lang w:val="en-US" w:eastAsia="zh-Hans"/>
              </w:rPr>
              <w:t>连接状态</w:t>
            </w:r>
          </w:p>
          <w:p>
            <w:pPr>
              <w:keepNext w:val="0"/>
              <w:keepLines w:val="0"/>
              <w:suppressLineNumbers w:val="0"/>
              <w:spacing w:before="0" w:beforeAutospacing="0" w:after="0" w:afterAutospacing="0"/>
              <w:ind w:left="0" w:right="0"/>
              <w:rPr>
                <w:rFonts w:hint="default" w:eastAsia="Arial"/>
                <w:lang w:val="en-US" w:eastAsia="zh-Hans"/>
              </w:rPr>
            </w:pPr>
            <w:r>
              <w:rPr>
                <w:rFonts w:hint="default"/>
              </w:rPr>
              <w:t xml:space="preserve">       </w:t>
            </w:r>
          </w:p>
          <w:p>
            <w:pPr>
              <w:keepNext w:val="0"/>
              <w:keepLines w:val="0"/>
              <w:suppressLineNumbers w:val="0"/>
              <w:spacing w:before="0" w:beforeAutospacing="0" w:after="0" w:afterAutospacing="0"/>
              <w:ind w:left="0" w:right="0"/>
              <w:rPr>
                <w:rFonts w:hint="default"/>
              </w:rPr>
            </w:pPr>
            <w:r>
              <w:rPr>
                <w:rFonts w:hint="eastAsia"/>
              </w:rPr>
              <w:t xml:space="preserve">           </w:t>
            </w:r>
            <w:r>
              <w:rPr>
                <w:rFonts w:hint="default"/>
              </w:rPr>
              <w:t xml:space="preserve"> }</w:t>
            </w:r>
          </w:p>
        </w:tc>
      </w:tr>
      <w:tr>
        <w:trPr>
          <w:trHeight w:val="283" w:hRule="atLeast"/>
        </w:trPr>
        <w:tc>
          <w:tcPr>
            <w:tcW w:w="1596" w:type="dxa"/>
            <w:shd w:val="clear" w:color="auto" w:fill="F1F1F1"/>
          </w:tcPr>
          <w:p>
            <w:pPr>
              <w:keepNext w:val="0"/>
              <w:keepLines w:val="0"/>
              <w:suppressLineNumbers w:val="0"/>
              <w:spacing w:before="0" w:beforeAutospacing="0" w:after="0" w:afterAutospacing="0"/>
              <w:ind w:left="0" w:right="0"/>
              <w:jc w:val="center"/>
              <w:rPr>
                <w:rFonts w:hint="default" w:ascii="微软雅黑" w:hAnsi="微软雅黑" w:eastAsia="微软雅黑" w:cs="微软雅黑"/>
              </w:rPr>
            </w:pPr>
            <w:r>
              <w:rPr>
                <w:rFonts w:hint="eastAsia" w:ascii="微软雅黑" w:hAnsi="微软雅黑" w:eastAsia="微软雅黑" w:cs="微软雅黑"/>
                <w:lang w:eastAsia="zh-CN"/>
              </w:rPr>
              <w:t>说明</w:t>
            </w:r>
          </w:p>
        </w:tc>
        <w:tc>
          <w:tcPr>
            <w:tcW w:w="6925" w:type="dxa"/>
          </w:tcPr>
          <w:p>
            <w:pPr>
              <w:pStyle w:val="19"/>
              <w:keepNext w:val="0"/>
              <w:keepLines w:val="0"/>
              <w:widowControl/>
              <w:suppressLineNumbers w:val="0"/>
              <w:spacing w:beforeAutospacing="0" w:afterAutospacing="0"/>
              <w:ind w:left="0" w:right="0"/>
              <w:rPr>
                <w:rFonts w:hint="default"/>
                <w:sz w:val="20"/>
                <w:szCs w:val="20"/>
              </w:rPr>
            </w:pPr>
            <w:r>
              <w:rPr>
                <w:rFonts w:hint="eastAsia"/>
                <w:sz w:val="20"/>
                <w:szCs w:val="20"/>
              </w:rPr>
              <w:t>客户端应在30秒内主动向服务端发送心跳，如发送心跳时检测到与服务端的连接已断开，需要重新连接。</w:t>
            </w:r>
          </w:p>
          <w:p>
            <w:pPr>
              <w:pStyle w:val="19"/>
              <w:keepNext w:val="0"/>
              <w:keepLines w:val="0"/>
              <w:widowControl/>
              <w:suppressLineNumbers w:val="0"/>
              <w:spacing w:beforeAutospacing="0" w:afterAutospacing="0"/>
              <w:ind w:left="0" w:right="0"/>
              <w:rPr>
                <w:rFonts w:hint="default"/>
                <w:sz w:val="20"/>
                <w:szCs w:val="20"/>
                <w:lang w:val="en-GB"/>
              </w:rPr>
            </w:pPr>
            <w:r>
              <w:rPr>
                <w:rFonts w:hint="eastAsia"/>
                <w:sz w:val="20"/>
                <w:szCs w:val="20"/>
              </w:rPr>
              <w:t>若因网络问题重连失败后，应转为每5秒重连一次，直到网络恢复。</w:t>
            </w:r>
          </w:p>
        </w:tc>
      </w:tr>
    </w:tbl>
    <w:p>
      <w:pPr>
        <w:pStyle w:val="7"/>
        <w:ind w:firstLine="720" w:firstLineChars="0"/>
        <w:rPr>
          <w:b/>
          <w:sz w:val="20"/>
        </w:rPr>
      </w:pPr>
    </w:p>
    <w:p>
      <w:pPr>
        <w:pStyle w:val="7"/>
        <w:spacing w:before="8"/>
        <w:rPr>
          <w:b/>
          <w:sz w:val="21"/>
        </w:rPr>
      </w:pPr>
    </w:p>
    <w:p>
      <w:pPr>
        <w:pStyle w:val="3"/>
        <w:rPr>
          <w:lang w:eastAsia="zh-CN"/>
        </w:rPr>
      </w:pPr>
    </w:p>
    <w:sectPr>
      <w:pgSz w:w="11910" w:h="16840"/>
      <w:pgMar w:top="1300" w:right="320" w:bottom="1220" w:left="960" w:header="13" w:footer="102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000" w:usb1="00000000" w:usb2="00000000" w:usb3="00000000" w:csb0="00160000" w:csb1="00000000"/>
  </w:font>
  <w:font w:name="Cambria">
    <w:altName w:val="苹方-简"/>
    <w:panose1 w:val="02040503050406030204"/>
    <w:charset w:val="00"/>
    <w:family w:val="roman"/>
    <w:pitch w:val="default"/>
    <w:sig w:usb0="00000000" w:usb1="00000000" w:usb2="00000000" w:usb3="00000000" w:csb0="2000019F" w:csb1="00000000"/>
  </w:font>
  <w:font w:name="苹方-简">
    <w:panose1 w:val="020B0400000000000000"/>
    <w:charset w:val="86"/>
    <w:family w:val="auto"/>
    <w:pitch w:val="default"/>
    <w:sig w:usb0="00000000" w:usb1="00000000" w:usb2="00000000" w:usb3="00000000" w:csb0="00160000" w:csb1="00000000"/>
  </w:font>
  <w:font w:name="冬青黑体简体中文">
    <w:panose1 w:val="020B0300000000000000"/>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00000000" w:usb1="00000000" w:usb2="00000000" w:usb3="00000000" w:csb0="00000000" w:csb1="00000000"/>
  </w:font>
  <w:font w:name="helvetica">
    <w:panose1 w:val="00000000000000000000"/>
    <w:charset w:val="00"/>
    <w:family w:val="auto"/>
    <w:pitch w:val="default"/>
    <w:sig w:usb0="00000000" w:usb1="00000000" w:usb2="00000000" w:usb3="00000000" w:csb0="00000000" w:csb1="00000000"/>
  </w:font>
  <w:font w:name="Futura Bk">
    <w:altName w:val="苹方-简"/>
    <w:panose1 w:val="00000000000000000000"/>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shape id="_x0000_s2049" o:spid="_x0000_s2049" o:spt="202" type="#_x0000_t202" style="position:absolute;left:0pt;margin-left:58.75pt;margin-top:801.1pt;height:21.9pt;width:291.4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51" w:line="183" w:lineRule="exact"/>
                  <w:ind w:left="20"/>
                  <w:rPr>
                    <w:rFonts w:ascii="宋体"/>
                    <w:sz w:val="21"/>
                  </w:rPr>
                </w:pPr>
                <w:r>
                  <w:rPr>
                    <w:b/>
                    <w:sz w:val="16"/>
                  </w:rPr>
                  <w:t>This document is strictly confidential and proprietary of Glorysoft.</w:t>
                </w:r>
                <w:r>
                  <w:rPr>
                    <w:rFonts w:ascii="宋体"/>
                    <w:sz w:val="21"/>
                  </w:rPr>
                  <w:t xml:space="preserve"> </w:t>
                </w:r>
              </w:p>
              <w:p>
                <w:pPr>
                  <w:spacing w:line="183" w:lineRule="exact"/>
                  <w:ind w:left="63"/>
                  <w:rPr>
                    <w:b/>
                    <w:sz w:val="16"/>
                  </w:rPr>
                </w:pPr>
                <w:r>
                  <w:rPr>
                    <w:b/>
                    <w:sz w:val="16"/>
                  </w:rPr>
                  <w:t>It must not be copied or used for any purpose other than for reference only.</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drawing>
        <wp:anchor distT="0" distB="0" distL="0" distR="0" simplePos="0" relativeHeight="251663360" behindDoc="1" locked="0" layoutInCell="1" allowOverlap="1">
          <wp:simplePos x="0" y="0"/>
          <wp:positionH relativeFrom="page">
            <wp:posOffset>5935345</wp:posOffset>
          </wp:positionH>
          <wp:positionV relativeFrom="page">
            <wp:posOffset>9916160</wp:posOffset>
          </wp:positionV>
          <wp:extent cx="996315" cy="228600"/>
          <wp:effectExtent l="0" t="0" r="0" b="0"/>
          <wp:wrapNone/>
          <wp:docPr id="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jpeg"/>
                  <pic:cNvPicPr>
                    <a:picLocks noChangeAspect="1"/>
                  </pic:cNvPicPr>
                </pic:nvPicPr>
                <pic:blipFill>
                  <a:blip r:embed="rId1" cstate="print"/>
                  <a:stretch>
                    <a:fillRect/>
                  </a:stretch>
                </pic:blipFill>
                <pic:spPr>
                  <a:xfrm>
                    <a:off x="0" y="0"/>
                    <a:ext cx="996607" cy="228523"/>
                  </a:xfrm>
                  <a:prstGeom prst="rect">
                    <a:avLst/>
                  </a:prstGeom>
                </pic:spPr>
              </pic:pic>
            </a:graphicData>
          </a:graphic>
        </wp:anchor>
      </w:drawing>
    </w:r>
    <w:r>
      <w:pict>
        <v:shape id="_x0000_s2057" o:spid="_x0000_s2057" o:spt="202" type="#_x0000_t202" style="position:absolute;left:0pt;margin-left:252.05pt;margin-top:783pt;height:12.6pt;width:65.4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pPr>
                  <w:pStyle w:val="7"/>
                  <w:spacing w:line="250" w:lineRule="exact"/>
                  <w:ind w:left="20"/>
                  <w:rPr>
                    <w:rFonts w:ascii="宋体" w:eastAsia="宋体"/>
                    <w:sz w:val="20"/>
                  </w:rPr>
                </w:pPr>
                <w:r>
                  <w:rPr>
                    <w:rFonts w:hint="eastAsia" w:ascii="宋体" w:eastAsia="宋体"/>
                    <w:spacing w:val="-18"/>
                  </w:rPr>
                  <w:t xml:space="preserve">第 </w:t>
                </w:r>
                <w:r>
                  <w:fldChar w:fldCharType="begin"/>
                </w:r>
                <w:r>
                  <w:instrText xml:space="preserve"> PAGE </w:instrText>
                </w:r>
                <w:r>
                  <w:fldChar w:fldCharType="separate"/>
                </w:r>
                <w:r>
                  <w:t>2</w:t>
                </w:r>
                <w:r>
                  <w:fldChar w:fldCharType="end"/>
                </w:r>
                <w:r>
                  <w:rPr>
                    <w:spacing w:val="-12"/>
                  </w:rPr>
                  <w:t xml:space="preserve"> </w:t>
                </w:r>
                <w:r>
                  <w:rPr>
                    <w:rFonts w:hint="eastAsia" w:ascii="宋体" w:eastAsia="宋体"/>
                    <w:spacing w:val="-18"/>
                  </w:rPr>
                  <w:t xml:space="preserve">页 </w:t>
                </w:r>
                <w:r>
                  <w:t xml:space="preserve">| </w:t>
                </w:r>
                <w:r>
                  <w:rPr>
                    <w:rFonts w:hint="eastAsia" w:ascii="宋体" w:eastAsia="宋体"/>
                    <w:spacing w:val="-23"/>
                  </w:rPr>
                  <w:t xml:space="preserve">共 </w:t>
                </w:r>
                <w:r>
                  <w:t>9</w:t>
                </w:r>
                <w:r>
                  <w:rPr>
                    <w:spacing w:val="-16"/>
                  </w:rPr>
                  <w:t xml:space="preserve"> </w:t>
                </w:r>
                <w:r>
                  <w:rPr>
                    <w:rFonts w:hint="eastAsia" w:ascii="宋体" w:eastAsia="宋体"/>
                    <w:sz w:val="20"/>
                  </w:rPr>
                  <w:t>页</w:t>
                </w:r>
              </w:p>
            </w:txbxContent>
          </v:textbox>
        </v:shape>
      </w:pict>
    </w:r>
    <w:r>
      <w:pict>
        <v:shape id="_x0000_s2058" o:spid="_x0000_s2058" o:spt="202" type="#_x0000_t202" style="position:absolute;left:0pt;margin-left:69.55pt;margin-top:784.5pt;height:10.85pt;width:62.3pt;mso-position-horizontal-relative:page;mso-position-vertical-relative:page;z-index:-251651072;mso-width-relative:page;mso-height-relative:page;" filled="f" stroked="f" coordsize="21600,21600">
          <v:path/>
          <v:fill on="f" focussize="0,0"/>
          <v:stroke on="f" joinstyle="miter"/>
          <v:imagedata o:title=""/>
          <o:lock v:ext="edit"/>
          <v:textbox inset="0mm,0mm,0mm,0mm">
            <w:txbxContent>
              <w:p>
                <w:pPr>
                  <w:spacing w:before="3"/>
                  <w:ind w:left="20"/>
                  <w:rPr>
                    <w:sz w:val="16"/>
                  </w:rPr>
                </w:pPr>
                <w:r>
                  <w:rPr>
                    <w:rFonts w:hint="eastAsia" w:ascii="宋体" w:eastAsia="宋体"/>
                    <w:spacing w:val="-14"/>
                    <w:sz w:val="16"/>
                  </w:rPr>
                  <w:t xml:space="preserve">保密 </w:t>
                </w:r>
                <w:r>
                  <w:rPr>
                    <w:sz w:val="16"/>
                  </w:rPr>
                  <w:t>Confidential</w:t>
                </w:r>
              </w:p>
            </w:txbxContent>
          </v:textbox>
        </v:shape>
      </w:pict>
    </w:r>
    <w:r>
      <w:pict>
        <v:shape id="_x0000_s2059" o:spid="_x0000_s2059" o:spt="202" type="#_x0000_t202" style="position:absolute;left:0pt;margin-left:58.75pt;margin-top:801.1pt;height:21.9pt;width:299.5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pPr>
                  <w:spacing w:before="51" w:line="183" w:lineRule="exact"/>
                  <w:ind w:left="20"/>
                  <w:rPr>
                    <w:rFonts w:ascii="宋体"/>
                    <w:sz w:val="21"/>
                  </w:rPr>
                </w:pPr>
                <w:r>
                  <w:rPr>
                    <w:b/>
                    <w:sz w:val="16"/>
                  </w:rPr>
                  <w:t>This document is strictly confidential and proprietary of Glorysoft.</w:t>
                </w:r>
                <w:r>
                  <w:rPr>
                    <w:rFonts w:ascii="宋体"/>
                    <w:sz w:val="21"/>
                  </w:rPr>
                  <w:t xml:space="preserve"> </w:t>
                </w:r>
              </w:p>
              <w:p>
                <w:pPr>
                  <w:spacing w:line="183" w:lineRule="exact"/>
                  <w:ind w:left="63"/>
                  <w:rPr>
                    <w:rFonts w:ascii="宋体"/>
                    <w:sz w:val="21"/>
                  </w:rPr>
                </w:pPr>
                <w:r>
                  <w:rPr>
                    <w:b/>
                    <w:sz w:val="16"/>
                  </w:rPr>
                  <w:t xml:space="preserve">It must not be copied or used for any purpose other than for reference only. </w:t>
                </w:r>
                <w:r>
                  <w:rPr>
                    <w:rFonts w:ascii="宋体"/>
                    <w:sz w:val="21"/>
                  </w:rPr>
                  <w:t xml:space="preserve"> </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pict>
        <v:group id="_x0000_s2050" o:spid="_x0000_s2050" o:spt="203" style="position:absolute;left:0pt;margin-left:0.75pt;margin-top:0.65pt;height:64.45pt;width:593.95pt;mso-position-horizontal-relative:page;mso-position-vertical-relative:page;z-index:-251655168;mso-width-relative:page;mso-height-relative:page;" coordorigin="16,13" coordsize="11879,1289">
          <o:lock v:ext="edit"/>
          <v:rect id="_x0000_s2051" o:spid="_x0000_s2051" o:spt="1" style="position:absolute;left:527;top:21;height:1274;width:143;" fillcolor="#4AACC5" filled="t" stroked="f" coordsize="21600,21600">
            <v:path/>
            <v:fill on="t" focussize="0,0"/>
            <v:stroke on="f"/>
            <v:imagedata o:title=""/>
            <o:lock v:ext="edit"/>
          </v:rect>
          <v:rect id="_x0000_s2052" o:spid="_x0000_s2052" o:spt="1" style="position:absolute;left:527;top:21;height:1274;width:143;" filled="f" stroked="t" coordsize="21600,21600">
            <v:path/>
            <v:fill on="f" focussize="0,0"/>
            <v:stroke color="#1F5767"/>
            <v:imagedata o:title=""/>
            <o:lock v:ext="edit"/>
          </v:rect>
          <v:rect id="_x0000_s2053" o:spid="_x0000_s2053" o:spt="1" style="position:absolute;left:11405;top:21;height:1274;width:143;" fillcolor="#4AACC5" filled="t" stroked="f" coordsize="21600,21600">
            <v:path/>
            <v:fill on="t" focussize="0,0"/>
            <v:stroke on="f"/>
            <v:imagedata o:title=""/>
            <o:lock v:ext="edit"/>
          </v:rect>
          <v:rect id="_x0000_s2054" o:spid="_x0000_s2054" o:spt="1" style="position:absolute;left:11405;top:21;height:1274;width:143;" filled="f" stroked="t" coordsize="21600,21600">
            <v:path/>
            <v:fill on="f" focussize="0,0"/>
            <v:stroke color="#1F5767"/>
            <v:imagedata o:title=""/>
            <o:lock v:ext="edit"/>
          </v:rect>
          <v:line id="_x0000_s2055" o:spid="_x0000_s2055" o:spt="20" style="position:absolute;left:16;top:1281;height:0;width:11878;" stroked="t" coordsize="21600,21600">
            <v:path arrowok="t"/>
            <v:fill focussize="0,0"/>
            <v:stroke color="#30849B"/>
            <v:imagedata o:title=""/>
            <o:lock v:ext="edit"/>
          </v:line>
        </v:group>
      </w:pict>
    </w:r>
    <w:r>
      <w:pict>
        <v:shape id="_x0000_s2056" o:spid="_x0000_s2056" o:spt="202" type="#_x0000_t202" style="position:absolute;left:0pt;margin-left:58.75pt;margin-top:44.85pt;height:13.85pt;width:154.9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pPr>
                  <w:spacing w:before="11"/>
                  <w:ind w:left="20"/>
                  <w:rPr>
                    <w:rFonts w:ascii="宋体" w:eastAsia="宋体"/>
                    <w:sz w:val="20"/>
                    <w:lang w:eastAsia="zh-CN"/>
                  </w:rPr>
                </w:pPr>
                <w:r>
                  <w:rPr>
                    <w:rFonts w:hint="eastAsia" w:ascii="宋体" w:eastAsia="宋体"/>
                    <w:sz w:val="20"/>
                    <w:lang w:eastAsia="zh-CN"/>
                  </w:rPr>
                  <w:t>上海哥瑞利软件有限公司</w:t>
                </w:r>
                <w:r>
                  <w:rPr>
                    <w:rFonts w:ascii="Cambria" w:eastAsia="Cambria"/>
                    <w:sz w:val="20"/>
                    <w:lang w:eastAsia="zh-CN"/>
                  </w:rPr>
                  <w:t xml:space="preserve">CIM </w:t>
                </w:r>
                <w:r>
                  <w:rPr>
                    <w:rFonts w:hint="eastAsia" w:ascii="宋体" w:eastAsia="宋体"/>
                    <w:sz w:val="20"/>
                    <w:lang w:eastAsia="zh-CN"/>
                  </w:rPr>
                  <w:t>项目</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73997"/>
    <w:multiLevelType w:val="singleLevel"/>
    <w:tmpl w:val="9BD73997"/>
    <w:lvl w:ilvl="0" w:tentative="0">
      <w:start w:val="1"/>
      <w:numFmt w:val="decimal"/>
      <w:suff w:val="space"/>
      <w:lvlText w:val="%1."/>
      <w:lvlJc w:val="left"/>
    </w:lvl>
  </w:abstractNum>
  <w:abstractNum w:abstractNumId="1">
    <w:nsid w:val="CF092B84"/>
    <w:multiLevelType w:val="multilevel"/>
    <w:tmpl w:val="CF092B84"/>
    <w:lvl w:ilvl="0" w:tentative="0">
      <w:start w:val="2"/>
      <w:numFmt w:val="decimal"/>
      <w:lvlText w:val="%1"/>
      <w:lvlJc w:val="left"/>
      <w:pPr>
        <w:ind w:left="634" w:hanging="399"/>
        <w:jc w:val="left"/>
      </w:pPr>
      <w:rPr>
        <w:rFonts w:hint="default"/>
        <w:lang w:val="en-US" w:eastAsia="en-US" w:bidi="en-US"/>
      </w:rPr>
    </w:lvl>
    <w:lvl w:ilvl="1" w:tentative="0">
      <w:start w:val="1"/>
      <w:numFmt w:val="decimal"/>
      <w:lvlText w:val="%1.%2"/>
      <w:lvlJc w:val="left"/>
      <w:pPr>
        <w:ind w:left="399" w:hanging="399"/>
        <w:jc w:val="left"/>
      </w:pPr>
      <w:rPr>
        <w:rFonts w:hint="default" w:ascii="Arial" w:hAnsi="Arial" w:eastAsia="Arial" w:cs="Arial"/>
        <w:b/>
        <w:bCs/>
        <w:w w:val="99"/>
        <w:sz w:val="24"/>
        <w:szCs w:val="24"/>
        <w:lang w:val="en-US" w:eastAsia="en-US" w:bidi="en-US"/>
      </w:rPr>
    </w:lvl>
    <w:lvl w:ilvl="2" w:tentative="0">
      <w:start w:val="0"/>
      <w:numFmt w:val="bullet"/>
      <w:lvlText w:val="•"/>
      <w:lvlJc w:val="left"/>
      <w:pPr>
        <w:ind w:left="2637" w:hanging="399"/>
      </w:pPr>
      <w:rPr>
        <w:rFonts w:hint="default"/>
        <w:lang w:val="en-US" w:eastAsia="en-US" w:bidi="en-US"/>
      </w:rPr>
    </w:lvl>
    <w:lvl w:ilvl="3" w:tentative="0">
      <w:start w:val="0"/>
      <w:numFmt w:val="bullet"/>
      <w:lvlText w:val="•"/>
      <w:lvlJc w:val="left"/>
      <w:pPr>
        <w:ind w:left="3636" w:hanging="399"/>
      </w:pPr>
      <w:rPr>
        <w:rFonts w:hint="default"/>
        <w:lang w:val="en-US" w:eastAsia="en-US" w:bidi="en-US"/>
      </w:rPr>
    </w:lvl>
    <w:lvl w:ilvl="4" w:tentative="0">
      <w:start w:val="0"/>
      <w:numFmt w:val="bullet"/>
      <w:lvlText w:val="•"/>
      <w:lvlJc w:val="left"/>
      <w:pPr>
        <w:ind w:left="4635" w:hanging="399"/>
      </w:pPr>
      <w:rPr>
        <w:rFonts w:hint="default"/>
        <w:lang w:val="en-US" w:eastAsia="en-US" w:bidi="en-US"/>
      </w:rPr>
    </w:lvl>
    <w:lvl w:ilvl="5" w:tentative="0">
      <w:start w:val="0"/>
      <w:numFmt w:val="bullet"/>
      <w:lvlText w:val="•"/>
      <w:lvlJc w:val="left"/>
      <w:pPr>
        <w:ind w:left="5634" w:hanging="399"/>
      </w:pPr>
      <w:rPr>
        <w:rFonts w:hint="default"/>
        <w:lang w:val="en-US" w:eastAsia="en-US" w:bidi="en-US"/>
      </w:rPr>
    </w:lvl>
    <w:lvl w:ilvl="6" w:tentative="0">
      <w:start w:val="0"/>
      <w:numFmt w:val="bullet"/>
      <w:lvlText w:val="•"/>
      <w:lvlJc w:val="left"/>
      <w:pPr>
        <w:ind w:left="6633" w:hanging="399"/>
      </w:pPr>
      <w:rPr>
        <w:rFonts w:hint="default"/>
        <w:lang w:val="en-US" w:eastAsia="en-US" w:bidi="en-US"/>
      </w:rPr>
    </w:lvl>
    <w:lvl w:ilvl="7" w:tentative="0">
      <w:start w:val="0"/>
      <w:numFmt w:val="bullet"/>
      <w:lvlText w:val="•"/>
      <w:lvlJc w:val="left"/>
      <w:pPr>
        <w:ind w:left="7632" w:hanging="399"/>
      </w:pPr>
      <w:rPr>
        <w:rFonts w:hint="default"/>
        <w:lang w:val="en-US" w:eastAsia="en-US" w:bidi="en-US"/>
      </w:rPr>
    </w:lvl>
    <w:lvl w:ilvl="8" w:tentative="0">
      <w:start w:val="0"/>
      <w:numFmt w:val="bullet"/>
      <w:lvlText w:val="•"/>
      <w:lvlJc w:val="left"/>
      <w:pPr>
        <w:ind w:left="8631" w:hanging="399"/>
      </w:pPr>
      <w:rPr>
        <w:rFonts w:hint="default"/>
        <w:lang w:val="en-US" w:eastAsia="en-US" w:bidi="en-US"/>
      </w:rPr>
    </w:lvl>
  </w:abstractNum>
  <w:abstractNum w:abstractNumId="2">
    <w:nsid w:val="0053208E"/>
    <w:multiLevelType w:val="multilevel"/>
    <w:tmpl w:val="0053208E"/>
    <w:lvl w:ilvl="0" w:tentative="0">
      <w:start w:val="1"/>
      <w:numFmt w:val="decimal"/>
      <w:lvlText w:val="%1"/>
      <w:lvlJc w:val="left"/>
      <w:pPr>
        <w:ind w:left="634" w:hanging="399"/>
        <w:jc w:val="left"/>
      </w:pPr>
      <w:rPr>
        <w:rFonts w:hint="default"/>
        <w:lang w:val="en-US" w:eastAsia="en-US" w:bidi="en-US"/>
      </w:rPr>
    </w:lvl>
    <w:lvl w:ilvl="1" w:tentative="0">
      <w:start w:val="1"/>
      <w:numFmt w:val="decimal"/>
      <w:lvlText w:val="%1.%2"/>
      <w:lvlJc w:val="left"/>
      <w:pPr>
        <w:ind w:left="634" w:hanging="399"/>
        <w:jc w:val="left"/>
      </w:pPr>
      <w:rPr>
        <w:rFonts w:hint="default" w:ascii="Arial" w:hAnsi="Arial" w:eastAsia="Arial" w:cs="Arial"/>
        <w:b/>
        <w:bCs/>
        <w:w w:val="99"/>
        <w:sz w:val="24"/>
        <w:szCs w:val="24"/>
        <w:lang w:val="en-US" w:eastAsia="en-US" w:bidi="en-US"/>
      </w:rPr>
    </w:lvl>
    <w:lvl w:ilvl="2" w:tentative="0">
      <w:start w:val="0"/>
      <w:numFmt w:val="bullet"/>
      <w:lvlText w:val="•"/>
      <w:lvlJc w:val="left"/>
      <w:pPr>
        <w:ind w:left="2637" w:hanging="399"/>
      </w:pPr>
      <w:rPr>
        <w:rFonts w:hint="default"/>
        <w:lang w:val="en-US" w:eastAsia="en-US" w:bidi="en-US"/>
      </w:rPr>
    </w:lvl>
    <w:lvl w:ilvl="3" w:tentative="0">
      <w:start w:val="0"/>
      <w:numFmt w:val="bullet"/>
      <w:lvlText w:val="•"/>
      <w:lvlJc w:val="left"/>
      <w:pPr>
        <w:ind w:left="3636" w:hanging="399"/>
      </w:pPr>
      <w:rPr>
        <w:rFonts w:hint="default"/>
        <w:lang w:val="en-US" w:eastAsia="en-US" w:bidi="en-US"/>
      </w:rPr>
    </w:lvl>
    <w:lvl w:ilvl="4" w:tentative="0">
      <w:start w:val="0"/>
      <w:numFmt w:val="bullet"/>
      <w:lvlText w:val="•"/>
      <w:lvlJc w:val="left"/>
      <w:pPr>
        <w:ind w:left="4635" w:hanging="399"/>
      </w:pPr>
      <w:rPr>
        <w:rFonts w:hint="default"/>
        <w:lang w:val="en-US" w:eastAsia="en-US" w:bidi="en-US"/>
      </w:rPr>
    </w:lvl>
    <w:lvl w:ilvl="5" w:tentative="0">
      <w:start w:val="0"/>
      <w:numFmt w:val="bullet"/>
      <w:lvlText w:val="•"/>
      <w:lvlJc w:val="left"/>
      <w:pPr>
        <w:ind w:left="5634" w:hanging="399"/>
      </w:pPr>
      <w:rPr>
        <w:rFonts w:hint="default"/>
        <w:lang w:val="en-US" w:eastAsia="en-US" w:bidi="en-US"/>
      </w:rPr>
    </w:lvl>
    <w:lvl w:ilvl="6" w:tentative="0">
      <w:start w:val="0"/>
      <w:numFmt w:val="bullet"/>
      <w:lvlText w:val="•"/>
      <w:lvlJc w:val="left"/>
      <w:pPr>
        <w:ind w:left="6633" w:hanging="399"/>
      </w:pPr>
      <w:rPr>
        <w:rFonts w:hint="default"/>
        <w:lang w:val="en-US" w:eastAsia="en-US" w:bidi="en-US"/>
      </w:rPr>
    </w:lvl>
    <w:lvl w:ilvl="7" w:tentative="0">
      <w:start w:val="0"/>
      <w:numFmt w:val="bullet"/>
      <w:lvlText w:val="•"/>
      <w:lvlJc w:val="left"/>
      <w:pPr>
        <w:ind w:left="7632" w:hanging="399"/>
      </w:pPr>
      <w:rPr>
        <w:rFonts w:hint="default"/>
        <w:lang w:val="en-US" w:eastAsia="en-US" w:bidi="en-US"/>
      </w:rPr>
    </w:lvl>
    <w:lvl w:ilvl="8" w:tentative="0">
      <w:start w:val="0"/>
      <w:numFmt w:val="bullet"/>
      <w:lvlText w:val="•"/>
      <w:lvlJc w:val="left"/>
      <w:pPr>
        <w:ind w:left="8631" w:hanging="399"/>
      </w:pPr>
      <w:rPr>
        <w:rFonts w:hint="default"/>
        <w:lang w:val="en-US" w:eastAsia="en-US" w:bidi="en-US"/>
      </w:rPr>
    </w:lvl>
  </w:abstractNum>
  <w:abstractNum w:abstractNumId="3">
    <w:nsid w:val="59ADCABA"/>
    <w:multiLevelType w:val="multilevel"/>
    <w:tmpl w:val="59ADCABA"/>
    <w:lvl w:ilvl="0" w:tentative="0">
      <w:start w:val="3"/>
      <w:numFmt w:val="decimal"/>
      <w:lvlText w:val="%1"/>
      <w:lvlJc w:val="left"/>
      <w:pPr>
        <w:ind w:left="634" w:hanging="399"/>
        <w:jc w:val="left"/>
      </w:pPr>
      <w:rPr>
        <w:rFonts w:hint="default"/>
        <w:lang w:val="en-US" w:eastAsia="en-US" w:bidi="en-US"/>
      </w:rPr>
    </w:lvl>
    <w:lvl w:ilvl="1" w:tentative="0">
      <w:start w:val="1"/>
      <w:numFmt w:val="decimal"/>
      <w:lvlText w:val="%1.%2"/>
      <w:lvlJc w:val="left"/>
      <w:pPr>
        <w:ind w:left="634" w:hanging="399"/>
        <w:jc w:val="left"/>
      </w:pPr>
      <w:rPr>
        <w:rFonts w:hint="default" w:ascii="Arial" w:hAnsi="Arial" w:eastAsia="Arial" w:cs="Arial"/>
        <w:b/>
        <w:bCs/>
        <w:w w:val="99"/>
        <w:sz w:val="24"/>
        <w:szCs w:val="24"/>
        <w:lang w:val="en-US" w:eastAsia="en-US" w:bidi="en-US"/>
      </w:rPr>
    </w:lvl>
    <w:lvl w:ilvl="2" w:tentative="0">
      <w:start w:val="0"/>
      <w:numFmt w:val="bullet"/>
      <w:lvlText w:val="•"/>
      <w:lvlJc w:val="left"/>
      <w:pPr>
        <w:ind w:left="2637" w:hanging="399"/>
      </w:pPr>
      <w:rPr>
        <w:rFonts w:hint="default"/>
        <w:lang w:val="en-US" w:eastAsia="en-US" w:bidi="en-US"/>
      </w:rPr>
    </w:lvl>
    <w:lvl w:ilvl="3" w:tentative="0">
      <w:start w:val="0"/>
      <w:numFmt w:val="bullet"/>
      <w:lvlText w:val="•"/>
      <w:lvlJc w:val="left"/>
      <w:pPr>
        <w:ind w:left="3636" w:hanging="399"/>
      </w:pPr>
      <w:rPr>
        <w:rFonts w:hint="default"/>
        <w:lang w:val="en-US" w:eastAsia="en-US" w:bidi="en-US"/>
      </w:rPr>
    </w:lvl>
    <w:lvl w:ilvl="4" w:tentative="0">
      <w:start w:val="0"/>
      <w:numFmt w:val="bullet"/>
      <w:lvlText w:val="•"/>
      <w:lvlJc w:val="left"/>
      <w:pPr>
        <w:ind w:left="4635" w:hanging="399"/>
      </w:pPr>
      <w:rPr>
        <w:rFonts w:hint="default"/>
        <w:lang w:val="en-US" w:eastAsia="en-US" w:bidi="en-US"/>
      </w:rPr>
    </w:lvl>
    <w:lvl w:ilvl="5" w:tentative="0">
      <w:start w:val="0"/>
      <w:numFmt w:val="bullet"/>
      <w:lvlText w:val="•"/>
      <w:lvlJc w:val="left"/>
      <w:pPr>
        <w:ind w:left="5634" w:hanging="399"/>
      </w:pPr>
      <w:rPr>
        <w:rFonts w:hint="default"/>
        <w:lang w:val="en-US" w:eastAsia="en-US" w:bidi="en-US"/>
      </w:rPr>
    </w:lvl>
    <w:lvl w:ilvl="6" w:tentative="0">
      <w:start w:val="0"/>
      <w:numFmt w:val="bullet"/>
      <w:lvlText w:val="•"/>
      <w:lvlJc w:val="left"/>
      <w:pPr>
        <w:ind w:left="6633" w:hanging="399"/>
      </w:pPr>
      <w:rPr>
        <w:rFonts w:hint="default"/>
        <w:lang w:val="en-US" w:eastAsia="en-US" w:bidi="en-US"/>
      </w:rPr>
    </w:lvl>
    <w:lvl w:ilvl="7" w:tentative="0">
      <w:start w:val="0"/>
      <w:numFmt w:val="bullet"/>
      <w:lvlText w:val="•"/>
      <w:lvlJc w:val="left"/>
      <w:pPr>
        <w:ind w:left="7632" w:hanging="399"/>
      </w:pPr>
      <w:rPr>
        <w:rFonts w:hint="default"/>
        <w:lang w:val="en-US" w:eastAsia="en-US" w:bidi="en-US"/>
      </w:rPr>
    </w:lvl>
    <w:lvl w:ilvl="8" w:tentative="0">
      <w:start w:val="0"/>
      <w:numFmt w:val="bullet"/>
      <w:lvlText w:val="•"/>
      <w:lvlJc w:val="left"/>
      <w:pPr>
        <w:ind w:left="8631" w:hanging="399"/>
      </w:pPr>
      <w:rPr>
        <w:rFonts w:hint="default"/>
        <w:lang w:val="en-US" w:eastAsia="en-US" w:bidi="en-U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useFELayout/>
    <w:doNotUseIndentAsNumberingTabStop/>
    <w:compatSetting w:name="compatibilityMode" w:uri="http://schemas.microsoft.com/office/word" w:val="12"/>
  </w:compat>
  <w:docVars>
    <w:docVar w:name="commondata" w:val="eyJoZGlkIjoiMmM5MzFkZDQyNDFkN2ZhYWRmNTFhNWRjOTY3ZTVmM2QifQ=="/>
  </w:docVars>
  <w:rsids>
    <w:rsidRoot w:val="00172A27"/>
    <w:rsid w:val="0005323C"/>
    <w:rsid w:val="000A0285"/>
    <w:rsid w:val="000C4CD2"/>
    <w:rsid w:val="000D0B4D"/>
    <w:rsid w:val="000E58D6"/>
    <w:rsid w:val="002345D8"/>
    <w:rsid w:val="0028371C"/>
    <w:rsid w:val="002B3FEF"/>
    <w:rsid w:val="00381A88"/>
    <w:rsid w:val="0039229A"/>
    <w:rsid w:val="00480E30"/>
    <w:rsid w:val="005040B6"/>
    <w:rsid w:val="00506328"/>
    <w:rsid w:val="00552FEF"/>
    <w:rsid w:val="005B4618"/>
    <w:rsid w:val="005B5734"/>
    <w:rsid w:val="005C767A"/>
    <w:rsid w:val="005D0573"/>
    <w:rsid w:val="005F0C63"/>
    <w:rsid w:val="00620CF1"/>
    <w:rsid w:val="00622CBD"/>
    <w:rsid w:val="00662ECE"/>
    <w:rsid w:val="006F1778"/>
    <w:rsid w:val="007D2B9E"/>
    <w:rsid w:val="007E4C45"/>
    <w:rsid w:val="00843A87"/>
    <w:rsid w:val="00894D44"/>
    <w:rsid w:val="009246B5"/>
    <w:rsid w:val="0097189A"/>
    <w:rsid w:val="009E3290"/>
    <w:rsid w:val="00A1033C"/>
    <w:rsid w:val="00A87963"/>
    <w:rsid w:val="00B54F27"/>
    <w:rsid w:val="00C03FFD"/>
    <w:rsid w:val="00C313CA"/>
    <w:rsid w:val="00CD2E15"/>
    <w:rsid w:val="00D1158C"/>
    <w:rsid w:val="00D50799"/>
    <w:rsid w:val="00D603D7"/>
    <w:rsid w:val="00D8192A"/>
    <w:rsid w:val="00DC5DC4"/>
    <w:rsid w:val="00DE317B"/>
    <w:rsid w:val="00E92B8F"/>
    <w:rsid w:val="00EF78CF"/>
    <w:rsid w:val="00F67E19"/>
    <w:rsid w:val="00F70983"/>
    <w:rsid w:val="00F81906"/>
    <w:rsid w:val="00F96F5A"/>
    <w:rsid w:val="00FD5A52"/>
    <w:rsid w:val="027C16B8"/>
    <w:rsid w:val="03AC1B29"/>
    <w:rsid w:val="04032BAA"/>
    <w:rsid w:val="040C6A6B"/>
    <w:rsid w:val="04466222"/>
    <w:rsid w:val="04CB4231"/>
    <w:rsid w:val="080D6E25"/>
    <w:rsid w:val="0B5A00BC"/>
    <w:rsid w:val="0C28640C"/>
    <w:rsid w:val="0EF1674C"/>
    <w:rsid w:val="0F476BAA"/>
    <w:rsid w:val="107330D7"/>
    <w:rsid w:val="1310761A"/>
    <w:rsid w:val="13B64D58"/>
    <w:rsid w:val="14585467"/>
    <w:rsid w:val="145C04F7"/>
    <w:rsid w:val="15273216"/>
    <w:rsid w:val="154E2A6B"/>
    <w:rsid w:val="155618F4"/>
    <w:rsid w:val="17750FB1"/>
    <w:rsid w:val="17BF1664"/>
    <w:rsid w:val="19F37CB9"/>
    <w:rsid w:val="1B1932D7"/>
    <w:rsid w:val="1B316077"/>
    <w:rsid w:val="1BD42C8D"/>
    <w:rsid w:val="1E9325C0"/>
    <w:rsid w:val="1EDD7081"/>
    <w:rsid w:val="1EFE0BA3"/>
    <w:rsid w:val="1FFEFDBB"/>
    <w:rsid w:val="20BF313A"/>
    <w:rsid w:val="211F1734"/>
    <w:rsid w:val="262E754B"/>
    <w:rsid w:val="263F6E22"/>
    <w:rsid w:val="28D177B8"/>
    <w:rsid w:val="2BDF52B2"/>
    <w:rsid w:val="2CC63424"/>
    <w:rsid w:val="2D6B32A5"/>
    <w:rsid w:val="2D862BD2"/>
    <w:rsid w:val="2E890FAB"/>
    <w:rsid w:val="33A002A3"/>
    <w:rsid w:val="34A37C58"/>
    <w:rsid w:val="34C23987"/>
    <w:rsid w:val="356E62F0"/>
    <w:rsid w:val="35FFAF0B"/>
    <w:rsid w:val="37455A22"/>
    <w:rsid w:val="37C8622A"/>
    <w:rsid w:val="389A33CF"/>
    <w:rsid w:val="3AAA46C0"/>
    <w:rsid w:val="3BE04589"/>
    <w:rsid w:val="3DFFAEE4"/>
    <w:rsid w:val="3E7F04AA"/>
    <w:rsid w:val="406A4E60"/>
    <w:rsid w:val="420F2CA7"/>
    <w:rsid w:val="426115DF"/>
    <w:rsid w:val="427269D8"/>
    <w:rsid w:val="441B4560"/>
    <w:rsid w:val="449C3DBB"/>
    <w:rsid w:val="4627057D"/>
    <w:rsid w:val="4687651A"/>
    <w:rsid w:val="469C7200"/>
    <w:rsid w:val="48353745"/>
    <w:rsid w:val="485A22E4"/>
    <w:rsid w:val="49197CF2"/>
    <w:rsid w:val="4A5F3BF5"/>
    <w:rsid w:val="4ACC2771"/>
    <w:rsid w:val="4BC10550"/>
    <w:rsid w:val="4BF12051"/>
    <w:rsid w:val="4D2B41A3"/>
    <w:rsid w:val="4E055151"/>
    <w:rsid w:val="4F8279B8"/>
    <w:rsid w:val="54517FC0"/>
    <w:rsid w:val="54B609EC"/>
    <w:rsid w:val="55E21CE2"/>
    <w:rsid w:val="59401C6C"/>
    <w:rsid w:val="5B2D29D7"/>
    <w:rsid w:val="5CD7D6BA"/>
    <w:rsid w:val="602B13DE"/>
    <w:rsid w:val="60341DFF"/>
    <w:rsid w:val="60997A4E"/>
    <w:rsid w:val="626346BF"/>
    <w:rsid w:val="628A595F"/>
    <w:rsid w:val="637F3391"/>
    <w:rsid w:val="646B7DB9"/>
    <w:rsid w:val="64CD45D0"/>
    <w:rsid w:val="665BD8BD"/>
    <w:rsid w:val="67B850EA"/>
    <w:rsid w:val="68644FD2"/>
    <w:rsid w:val="6A7D40A7"/>
    <w:rsid w:val="702A6DBA"/>
    <w:rsid w:val="71C60336"/>
    <w:rsid w:val="721970A7"/>
    <w:rsid w:val="7447614D"/>
    <w:rsid w:val="74CD2743"/>
    <w:rsid w:val="74DA7F40"/>
    <w:rsid w:val="74FF16C1"/>
    <w:rsid w:val="75FFDDDE"/>
    <w:rsid w:val="76F66608"/>
    <w:rsid w:val="77CF64BE"/>
    <w:rsid w:val="77F96254"/>
    <w:rsid w:val="7A044833"/>
    <w:rsid w:val="7A1060C8"/>
    <w:rsid w:val="7ADBFA71"/>
    <w:rsid w:val="7B38059E"/>
    <w:rsid w:val="7B817B2C"/>
    <w:rsid w:val="7BE9694A"/>
    <w:rsid w:val="7C9B5288"/>
    <w:rsid w:val="7D610929"/>
    <w:rsid w:val="7DBF0F4C"/>
    <w:rsid w:val="7E6B7C25"/>
    <w:rsid w:val="7EEFA11C"/>
    <w:rsid w:val="7F67C526"/>
    <w:rsid w:val="7FC92077"/>
    <w:rsid w:val="7FDEE773"/>
    <w:rsid w:val="7FF715C1"/>
    <w:rsid w:val="9EF79EEC"/>
    <w:rsid w:val="9EFF78F3"/>
    <w:rsid w:val="A33A30A5"/>
    <w:rsid w:val="AF77D78E"/>
    <w:rsid w:val="AF7FC233"/>
    <w:rsid w:val="BA7DE24B"/>
    <w:rsid w:val="BBC9B5AA"/>
    <w:rsid w:val="BF72BA11"/>
    <w:rsid w:val="BFFBCA3A"/>
    <w:rsid w:val="BFFC08E7"/>
    <w:rsid w:val="D7FBB2B6"/>
    <w:rsid w:val="DF9F77B8"/>
    <w:rsid w:val="EFAE78FF"/>
    <w:rsid w:val="EFFF661B"/>
    <w:rsid w:val="F1F8671C"/>
    <w:rsid w:val="F7FE71F6"/>
    <w:rsid w:val="F99F310F"/>
    <w:rsid w:val="F9EDC044"/>
    <w:rsid w:val="FBAB79D6"/>
    <w:rsid w:val="FC3B5C90"/>
    <w:rsid w:val="FE67A1B9"/>
    <w:rsid w:val="FF170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Arial"/>
      <w:sz w:val="22"/>
      <w:szCs w:val="22"/>
      <w:lang w:val="en-US" w:eastAsia="en-US" w:bidi="en-US"/>
    </w:rPr>
  </w:style>
  <w:style w:type="paragraph" w:styleId="2">
    <w:name w:val="heading 1"/>
    <w:basedOn w:val="1"/>
    <w:next w:val="1"/>
    <w:qFormat/>
    <w:uiPriority w:val="1"/>
    <w:pPr>
      <w:spacing w:before="72"/>
      <w:ind w:left="235"/>
      <w:outlineLvl w:val="0"/>
    </w:pPr>
    <w:rPr>
      <w:rFonts w:ascii="宋体" w:hAnsi="宋体" w:eastAsia="宋体" w:cs="宋体"/>
      <w:b/>
      <w:bCs/>
      <w:sz w:val="28"/>
      <w:szCs w:val="28"/>
    </w:rPr>
  </w:style>
  <w:style w:type="paragraph" w:styleId="3">
    <w:name w:val="heading 2"/>
    <w:basedOn w:val="1"/>
    <w:next w:val="1"/>
    <w:qFormat/>
    <w:uiPriority w:val="1"/>
    <w:pPr>
      <w:ind w:left="634" w:hanging="400"/>
      <w:outlineLvl w:val="1"/>
    </w:pPr>
    <w:rPr>
      <w:b/>
      <w:bCs/>
      <w:sz w:val="24"/>
      <w:szCs w:val="24"/>
    </w:rPr>
  </w:style>
  <w:style w:type="paragraph" w:styleId="4">
    <w:name w:val="heading 3"/>
    <w:basedOn w:val="1"/>
    <w:next w:val="1"/>
    <w:qFormat/>
    <w:uiPriority w:val="1"/>
    <w:pPr>
      <w:ind w:left="106"/>
      <w:outlineLvl w:val="2"/>
    </w:pPr>
    <w:rPr>
      <w:b/>
      <w:bCs/>
    </w:rPr>
  </w:style>
  <w:style w:type="paragraph" w:styleId="5">
    <w:name w:val="heading 4"/>
    <w:basedOn w:val="1"/>
    <w:next w:val="1"/>
    <w:qFormat/>
    <w:uiPriority w:val="1"/>
    <w:pPr>
      <w:spacing w:before="55"/>
      <w:ind w:left="235"/>
      <w:outlineLvl w:val="3"/>
    </w:pPr>
    <w:rPr>
      <w:rFonts w:ascii="宋体" w:hAnsi="宋体" w:eastAsia="宋体" w:cs="宋体"/>
      <w:b/>
      <w:bCs/>
      <w:sz w:val="20"/>
      <w:szCs w:val="20"/>
    </w:rPr>
  </w:style>
  <w:style w:type="paragraph" w:styleId="6">
    <w:name w:val="heading 5"/>
    <w:basedOn w:val="1"/>
    <w:next w:val="1"/>
    <w:qFormat/>
    <w:uiPriority w:val="1"/>
    <w:pPr>
      <w:ind w:left="235"/>
      <w:outlineLvl w:val="4"/>
    </w:pPr>
    <w:rPr>
      <w:rFonts w:ascii="微软雅黑" w:hAnsi="微软雅黑" w:eastAsia="微软雅黑" w:cs="微软雅黑"/>
      <w:sz w:val="20"/>
      <w:szCs w:val="20"/>
    </w:rPr>
  </w:style>
  <w:style w:type="character" w:default="1" w:styleId="13">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ody Text"/>
    <w:basedOn w:val="1"/>
    <w:qFormat/>
    <w:uiPriority w:val="1"/>
    <w:rPr>
      <w:sz w:val="18"/>
      <w:szCs w:val="18"/>
    </w:rPr>
  </w:style>
  <w:style w:type="paragraph" w:styleId="8">
    <w:name w:val="footer"/>
    <w:basedOn w:val="1"/>
    <w:link w:val="18"/>
    <w:qFormat/>
    <w:uiPriority w:val="0"/>
    <w:pPr>
      <w:tabs>
        <w:tab w:val="center" w:pos="4153"/>
        <w:tab w:val="right" w:pos="8306"/>
      </w:tabs>
      <w:snapToGrid w:val="0"/>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1"/>
    <w:pPr>
      <w:spacing w:before="113"/>
      <w:ind w:left="235"/>
    </w:pPr>
    <w:rPr>
      <w:rFonts w:ascii="宋体" w:hAnsi="宋体" w:eastAsia="宋体" w:cs="宋体"/>
      <w:b/>
      <w:bCs/>
      <w:sz w:val="20"/>
      <w:szCs w:val="20"/>
    </w:rPr>
  </w:style>
  <w:style w:type="paragraph" w:styleId="11">
    <w:name w:val="toc 2"/>
    <w:basedOn w:val="1"/>
    <w:next w:val="1"/>
    <w:qFormat/>
    <w:uiPriority w:val="0"/>
    <w:pPr>
      <w:ind w:left="420" w:leftChars="200"/>
    </w:p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634" w:hanging="400"/>
    </w:pPr>
  </w:style>
  <w:style w:type="paragraph" w:customStyle="1" w:styleId="16">
    <w:name w:val="Table Paragraph"/>
    <w:basedOn w:val="1"/>
    <w:qFormat/>
    <w:uiPriority w:val="1"/>
    <w:pPr>
      <w:ind w:left="105"/>
    </w:pPr>
    <w:rPr>
      <w:rFonts w:ascii="微软雅黑" w:hAnsi="微软雅黑" w:eastAsia="微软雅黑" w:cs="微软雅黑"/>
    </w:rPr>
  </w:style>
  <w:style w:type="character" w:customStyle="1" w:styleId="17">
    <w:name w:val="页眉 字符"/>
    <w:basedOn w:val="13"/>
    <w:link w:val="9"/>
    <w:qFormat/>
    <w:uiPriority w:val="0"/>
    <w:rPr>
      <w:rFonts w:ascii="Arial" w:hAnsi="Arial" w:eastAsia="Arial" w:cs="Arial"/>
      <w:sz w:val="18"/>
      <w:szCs w:val="18"/>
      <w:lang w:eastAsia="en-US" w:bidi="en-US"/>
    </w:rPr>
  </w:style>
  <w:style w:type="character" w:customStyle="1" w:styleId="18">
    <w:name w:val="页脚 字符"/>
    <w:basedOn w:val="13"/>
    <w:link w:val="8"/>
    <w:qFormat/>
    <w:uiPriority w:val="0"/>
    <w:rPr>
      <w:rFonts w:ascii="Arial" w:hAnsi="Arial" w:eastAsia="Arial" w:cs="Arial"/>
      <w:sz w:val="18"/>
      <w:szCs w:val="18"/>
      <w:lang w:eastAsia="en-US" w:bidi="en-US"/>
    </w:rPr>
  </w:style>
  <w:style w:type="paragraph" w:customStyle="1" w:styleId="19">
    <w:name w:val="Body: table text"/>
    <w:qFormat/>
    <w:uiPriority w:val="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spacing w:before="40" w:after="40"/>
      <w:textAlignment w:val="baseline"/>
    </w:pPr>
    <w:rPr>
      <w:rFonts w:ascii="Arial" w:hAnsi="Arial" w:eastAsia="PMingLiU" w:cs="Times New Roman"/>
      <w:lang w:val="en-US" w:eastAsia="zh-TW" w:bidi="ar-SA"/>
    </w:rPr>
  </w:style>
  <w:style w:type="paragraph" w:customStyle="1" w:styleId="20">
    <w:name w:val="WPSOffice手动目录 1"/>
    <w:qFormat/>
    <w:uiPriority w:val="0"/>
    <w:rPr>
      <w:rFonts w:asciiTheme="minorHAnsi" w:hAnsiTheme="minorHAnsi" w:eastAsiaTheme="minorEastAsia" w:cstheme="minorBidi"/>
      <w:lang w:val="en-US" w:eastAsia="zh-CN" w:bidi="ar-SA"/>
    </w:rPr>
  </w:style>
  <w:style w:type="paragraph" w:customStyle="1" w:styleId="21">
    <w:name w:val="WPSOffice手动目录 2"/>
    <w:qFormat/>
    <w:uiPriority w:val="0"/>
    <w:pPr>
      <w:ind w:left="200" w:leftChars="200"/>
    </w:pPr>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49"/>
    <customShpInfo spid="_x0000_s2051"/>
    <customShpInfo spid="_x0000_s2052"/>
    <customShpInfo spid="_x0000_s2053"/>
    <customShpInfo spid="_x0000_s2054"/>
    <customShpInfo spid="_x0000_s2055"/>
    <customShpInfo spid="_x0000_s2050"/>
    <customShpInfo spid="_x0000_s2056"/>
    <customShpInfo spid="_x0000_s2057"/>
    <customShpInfo spid="_x0000_s2058"/>
    <customShpInfo spid="_x0000_s2059"/>
    <customShpInfo spid="_x0000_s1027"/>
    <customShpInfo spid="_x0000_s1028"/>
    <customShpInfo spid="_x0000_s1029"/>
    <customShpInfo spid="_x0000_s1030"/>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2118</Words>
  <Characters>5073</Characters>
  <Lines>47</Lines>
  <Paragraphs>13</Paragraphs>
  <TotalTime>0</TotalTime>
  <ScaleCrop>false</ScaleCrop>
  <LinksUpToDate>false</LinksUpToDate>
  <CharactersWithSpaces>6363</CharactersWithSpaces>
  <Application>WPS Office_5.4.0.7913_F1E327BC-269C-435d-A152-05C5408002CA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2021-03-10T17:50:00Z</dcterms:created>
  <dc:creator>31536</dc:creator>
  <cp:lastModifiedBy>Alink</cp:lastModifiedBy>
  <dcterms:modified xsi:type="dcterms:W3CDTF">2023-05-18T16:41:57Z</dcterms:modified>
  <dc:subject>FocusPM</dc:subject>
  <dc:title>广东气派科技有限公司CIM项目</dc:title>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2020-06-11T00:00:00Z</vt:filetime>
  </property>
  <property fmtid="{D5CDD505-2E9C-101B-9397-08002B2CF9AE}" pid="3" name="Creator">
    <vt:lpwstr>Microsoft® Word 2013</vt:lpwstr>
  </property>
  <property fmtid="{D5CDD505-2E9C-101B-9397-08002B2CF9AE}" pid="4" name="LastSaved">
    <vt:filetime>2021-03-10T00:00:00Z</vt:filetime>
  </property>
  <property fmtid="{D5CDD505-2E9C-101B-9397-08002B2CF9AE}" pid="5" name="KSOProductBuildVer">
    <vt:lpwstr>2052-5.4.0.7913</vt:lpwstr>
  </property>
  <property fmtid="{D5CDD505-2E9C-101B-9397-08002B2CF9AE}" pid="6" name="ICV">
    <vt:lpwstr>163CECAAB82B4143BFA01C08935B1D6F</vt:lpwstr>
  </property>
</Properties>
</file>